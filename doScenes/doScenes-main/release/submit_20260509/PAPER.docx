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76601">
      <w:pPr>
        <w:pStyle w:val="31"/>
        <w:jc w:val="center"/>
      </w:pPr>
      <w:r>
        <w:rPr>
          <w:rFonts w:ascii="微软雅黑" w:hAnsi="微软雅黑" w:eastAsia="微软雅黑"/>
          <w:b/>
          <w:color w:val="0F3359"/>
          <w:sz w:val="44"/>
        </w:rPr>
        <w:t>Dual-Head Language-Conditioned Trajectory Prediction for doScenes Challenge</w:t>
      </w:r>
    </w:p>
    <w:p w14:paraId="36A21392">
      <w:pPr>
        <w:pStyle w:val="26"/>
        <w:jc w:val="center"/>
      </w:pPr>
      <w:r>
        <w:rPr>
          <w:rFonts w:ascii="微软雅黑" w:hAnsi="微软雅黑" w:eastAsia="微软雅黑"/>
          <w:b w:val="0"/>
          <w:color w:val="5C6570"/>
          <w:sz w:val="23"/>
        </w:rPr>
        <w:t>doScenes Challenge Language+History Track Technical Report</w:t>
      </w:r>
    </w:p>
    <w:p w14:paraId="1D16C2F4">
      <w:pPr>
        <w:jc w:val="center"/>
      </w:pPr>
      <w:r>
        <w:rPr>
          <w:rFonts w:ascii="微软雅黑" w:hAnsi="微软雅黑" w:eastAsia="微软雅黑"/>
          <w:b w:val="0"/>
          <w:color w:val="5C6570"/>
          <w:sz w:val="20"/>
        </w:rPr>
        <w:t>Prepared from project experiments and submission artifacts</w:t>
      </w:r>
    </w:p>
    <w:p w14:paraId="5A472E6E"/>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8BA5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shd w:val="clear" w:color="auto" w:fill="DCE6F1"/>
          </w:tcPr>
          <w:p w14:paraId="6DD2E2A0">
            <w:pPr>
              <w:spacing w:after="0" w:line="240" w:lineRule="auto"/>
              <w:jc w:val="center"/>
            </w:pPr>
            <w:r>
              <w:rPr>
                <w:rFonts w:ascii="微软雅黑" w:hAnsi="微软雅黑" w:eastAsia="微软雅黑"/>
                <w:b/>
                <w:color w:val="0F3359"/>
                <w:sz w:val="21"/>
              </w:rPr>
              <w:t>ADE_instruction</w:t>
            </w:r>
          </w:p>
        </w:tc>
        <w:tc>
          <w:tcPr>
            <w:tcW w:w="3211" w:type="dxa"/>
            <w:shd w:val="clear" w:color="auto" w:fill="DCE6F1"/>
          </w:tcPr>
          <w:p w14:paraId="563B13F0">
            <w:pPr>
              <w:spacing w:after="0" w:line="240" w:lineRule="auto"/>
              <w:jc w:val="center"/>
            </w:pPr>
            <w:r>
              <w:rPr>
                <w:rFonts w:ascii="微软雅黑" w:hAnsi="微软雅黑" w:eastAsia="微软雅黑"/>
                <w:b/>
                <w:color w:val="0F3359"/>
                <w:sz w:val="21"/>
              </w:rPr>
              <w:t>ADE_baseline</w:t>
            </w:r>
          </w:p>
        </w:tc>
        <w:tc>
          <w:tcPr>
            <w:tcW w:w="3211" w:type="dxa"/>
            <w:shd w:val="clear" w:color="auto" w:fill="DCE6F1"/>
          </w:tcPr>
          <w:p w14:paraId="479B72BB">
            <w:pPr>
              <w:spacing w:after="0" w:line="240" w:lineRule="auto"/>
              <w:jc w:val="center"/>
            </w:pPr>
            <w:r>
              <w:rPr>
                <w:rFonts w:ascii="微软雅黑" w:hAnsi="微软雅黑" w:eastAsia="微软雅黑"/>
                <w:b/>
                <w:color w:val="0F3359"/>
                <w:sz w:val="21"/>
              </w:rPr>
              <w:t>Delta ADE</w:t>
            </w:r>
          </w:p>
        </w:tc>
      </w:tr>
      <w:tr w14:paraId="5D8F7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3FC7EF3">
            <w:pPr>
              <w:spacing w:after="0" w:line="240" w:lineRule="auto"/>
              <w:jc w:val="center"/>
            </w:pPr>
            <w:r>
              <w:rPr>
                <w:rFonts w:ascii="微软雅黑" w:hAnsi="微软雅黑" w:eastAsia="微软雅黑"/>
                <w:b/>
                <w:color w:val="222222"/>
                <w:sz w:val="22"/>
              </w:rPr>
              <w:t>0.341449</w:t>
            </w:r>
          </w:p>
        </w:tc>
        <w:tc>
          <w:tcPr>
            <w:tcW w:w="3211" w:type="dxa"/>
          </w:tcPr>
          <w:p w14:paraId="6AEAD6C1">
            <w:pPr>
              <w:spacing w:after="0" w:line="240" w:lineRule="auto"/>
              <w:jc w:val="center"/>
            </w:pPr>
            <w:r>
              <w:rPr>
                <w:rFonts w:ascii="微软雅黑" w:hAnsi="微软雅黑" w:eastAsia="微软雅黑"/>
                <w:b/>
                <w:color w:val="222222"/>
                <w:sz w:val="22"/>
              </w:rPr>
              <w:t>0.371764</w:t>
            </w:r>
          </w:p>
        </w:tc>
        <w:tc>
          <w:tcPr>
            <w:tcW w:w="3211" w:type="dxa"/>
          </w:tcPr>
          <w:p w14:paraId="17BA4F65">
            <w:pPr>
              <w:spacing w:after="0" w:line="240" w:lineRule="auto"/>
              <w:jc w:val="center"/>
            </w:pPr>
            <w:r>
              <w:rPr>
                <w:rFonts w:ascii="微软雅黑" w:hAnsi="微软雅黑" w:eastAsia="微软雅黑"/>
                <w:b/>
                <w:color w:val="222222"/>
                <w:sz w:val="22"/>
              </w:rPr>
              <w:t>+0.030314</w:t>
            </w:r>
          </w:p>
        </w:tc>
      </w:tr>
    </w:tbl>
    <w:p w14:paraId="454DAC97">
      <w:r>
        <w:br w:type="page"/>
      </w:r>
    </w:p>
    <w:p w14:paraId="3286ED47">
      <w:pPr>
        <w:pStyle w:val="4"/>
        <w:spacing w:before="200" w:after="80"/>
      </w:pPr>
      <w:r>
        <w:rPr>
          <w:rFonts w:ascii="微软雅黑" w:hAnsi="微软雅黑" w:eastAsia="微软雅黑"/>
          <w:b/>
          <w:color w:val="1A5376"/>
          <w:sz w:val="26"/>
        </w:rPr>
        <w:t>摘要</w:t>
      </w:r>
    </w:p>
    <w:p w14:paraId="0901D62C">
      <w:pPr>
        <w:spacing w:after="100" w:line="324" w:lineRule="auto"/>
        <w:jc w:val="left"/>
      </w:pPr>
      <w:r>
        <w:rPr>
          <w:rFonts w:ascii="微软雅黑" w:hAnsi="微软雅黑" w:eastAsia="微软雅黑"/>
          <w:b w:val="0"/>
          <w:color w:val="222222"/>
          <w:sz w:val="21"/>
        </w:rPr>
        <w:t>本文面向 doScenes Challenge 的 Language+History 轨道，研究如何在 2 秒历史轨迹之外进一步利用自然语言指令提升未来 6 秒轨迹预测精度。我们将问题建模为一个语言条件下的单次开放环预测任务：输入过去 2 Hz 采样的 2 秒历史轨迹以及一条驾驶指令，输出未来 12 个时刻的二维位置坐标。围绕该任务，本文构建了一套完整的训练、评估、诊断与提交链路，并提出一个面向语言塌缩问题的 Dual-Head 轨迹预测框架。该框架使用 DistilBERT 对文本进行编码，使用 GRU 对历史轨迹进行建模，再通过 cross-attention 执行跨模态融合；随后分别通过 instruction head 与 baseline head 生成两类预测，并在非空指令样本上加入排序损失，显式约束语言条件分支优于不使用语言的 baseline 分支。</w:t>
      </w:r>
    </w:p>
    <w:p w14:paraId="074CD08D">
      <w:pPr>
        <w:spacing w:after="100" w:line="324" w:lineRule="auto"/>
        <w:jc w:val="left"/>
      </w:pPr>
      <w:r>
        <w:rPr>
          <w:rFonts w:ascii="微软雅黑" w:hAnsi="微软雅黑" w:eastAsia="微软雅黑"/>
          <w:b w:val="0"/>
          <w:color w:val="222222"/>
          <w:sz w:val="21"/>
        </w:rPr>
        <w:t>实验结果表明，单纯的轨迹回归目标会使模型容易退化为“只依赖历史轨迹，不真正利用文本”，而 Dual-Head 设计配合非空指令重采样后，能够稳定恢复语言增益。在当前版本实验中，模型单次运行取得 ADE_instruction = 0.341449、ADE_baseline = 0.371764、Delta ADE = 0.030314；在 42/43/44 三个随机种子上，平均 Delta ADE = 0.025544 +/- 0.005406。</w:t>
      </w:r>
    </w:p>
    <w:p w14:paraId="5078D393">
      <w:pPr>
        <w:spacing w:after="100" w:line="324" w:lineRule="auto"/>
        <w:jc w:val="left"/>
      </w:pPr>
      <w:r>
        <w:rPr>
          <w:rFonts w:ascii="微软雅黑" w:hAnsi="微软雅黑" w:eastAsia="微软雅黑"/>
          <w:b w:val="0"/>
          <w:color w:val="222222"/>
          <w:sz w:val="21"/>
        </w:rPr>
        <w:t>关键词：轨迹预测；语言条件建模；多模态学习；Dual-Head；doScenes Challenge；Delta ADE</w:t>
      </w:r>
    </w:p>
    <w:p w14:paraId="375AC2D3">
      <w:pPr>
        <w:pStyle w:val="4"/>
        <w:spacing w:before="200" w:after="80"/>
      </w:pPr>
      <w:r>
        <w:rPr>
          <w:rFonts w:ascii="微软雅黑" w:hAnsi="微软雅黑" w:eastAsia="微软雅黑"/>
          <w:b/>
          <w:color w:val="1A5376"/>
          <w:sz w:val="26"/>
        </w:rPr>
        <w:t>1. 引言</w:t>
      </w:r>
    </w:p>
    <w:p w14:paraId="01113351">
      <w:pPr>
        <w:spacing w:after="100" w:line="324" w:lineRule="auto"/>
        <w:jc w:val="left"/>
      </w:pPr>
      <w:r>
        <w:rPr>
          <w:rFonts w:ascii="微软雅黑" w:hAnsi="微软雅黑" w:eastAsia="微软雅黑"/>
          <w:b w:val="0"/>
          <w:color w:val="222222"/>
          <w:sz w:val="21"/>
        </w:rPr>
        <w:t>轨迹预测是自动驾驶与智能交通中的基础问题之一，其目标是在给定观测历史的基础上估计未来一段时间内的运动轨迹。传统研究通常依赖历史轨迹、场景交互或地图上下文进行预测，例如 Social LSTM 通过社交池化建模多主体交互 [3]，Trajectron++ 则进一步引入动态场景图和多模态不确定性建模 [4]。然而，在真实驾驶场景中，仅凭数值历史往往不足以完整表达驾驶意图，诸如“向左变道”“绕开障碍物后减速”“继续直行跟车”等语义信息，更适合以自然语言形式显式提供。</w:t>
      </w:r>
    </w:p>
    <w:p w14:paraId="172AD7DA">
      <w:pPr>
        <w:spacing w:after="100" w:line="324" w:lineRule="auto"/>
        <w:jc w:val="left"/>
      </w:pPr>
      <w:r>
        <w:rPr>
          <w:rFonts w:ascii="微软雅黑" w:hAnsi="微软雅黑" w:eastAsia="微软雅黑"/>
          <w:b w:val="0"/>
          <w:color w:val="222222"/>
          <w:sz w:val="21"/>
        </w:rPr>
        <w:t>doScenes Challenge 正是在这一背景下提出的。该挑战强调语言对轨迹预测的调制作用，要求模型在历史轨迹之外理解文本指令，并在 open-loop single-shot 预测协议下输出未来轨迹 [1][2]。相较于仅使用数值输入的预测任务，这一问题在建模上至少存在三层挑战。第一，语言与轨迹分属异构模态，表示空间差异较大，如何实现有效融合并避免一个模态被另一个模态淹没并不简单。第二，标注数据中包含大量空指令样本，这些样本天然更接近 baseline 查询，若处理不当会冲淡语言监督信号。第三，任务的关键指标不仅是 ADE 和 FDE，还包括 Delta ADE = ADE_baseline - ADE_instruction。这意味着模型不仅要预测得准，还要真实体现“使用语言后更好”的相对优势。</w:t>
      </w:r>
    </w:p>
    <w:p w14:paraId="7ADF2F5A">
      <w:pPr>
        <w:spacing w:after="100" w:line="324" w:lineRule="auto"/>
        <w:jc w:val="left"/>
      </w:pPr>
      <w:r>
        <w:rPr>
          <w:rFonts w:ascii="微软雅黑" w:hAnsi="微软雅黑" w:eastAsia="微软雅黑"/>
          <w:b w:val="0"/>
          <w:color w:val="222222"/>
          <w:sz w:val="21"/>
        </w:rPr>
        <w:t>在实际工程迭代中，我们观察到一个非常典型的问题：即使模型架构形式上接入了文本编码器，若损失函数只优化单一的回归误差，instruction 分支依然可能与 baseline 分支收敛到几乎相同的输出，最终 Delta ADE 接近 0。换言之，模型学会了“如何预测”，却没有学会“为什么需要利用语言”。针对这一现象，本文提出一套以语言增益为目标导向的训练策略，核心包括三部分：其一，通过 WeightedRandomSampler 对非空指令样本进行重采样，提高训练阶段语言样本的出现频率；其二，对 DistilBERT 最后若干层进行部分解冻，使文本表征能够对任务做轻量适配；其三，设计 Dual-Head 解码结构和排序损失，从网络结构与优化目标两侧同时约束 instruction 分支与 baseline 分支的行为差异。</w:t>
      </w:r>
    </w:p>
    <w:p w14:paraId="099AAB3A">
      <w:pPr>
        <w:spacing w:after="100" w:line="324" w:lineRule="auto"/>
        <w:jc w:val="left"/>
      </w:pPr>
      <w:r>
        <w:rPr>
          <w:rFonts w:ascii="微软雅黑" w:hAnsi="微软雅黑" w:eastAsia="微软雅黑"/>
          <w:b w:val="0"/>
          <w:color w:val="222222"/>
          <w:sz w:val="21"/>
        </w:rPr>
        <w:t>本文可以概括为以下四点：</w:t>
      </w:r>
    </w:p>
    <w:p w14:paraId="5E8302CF">
      <w:pPr>
        <w:pStyle w:val="14"/>
        <w:spacing w:after="40" w:line="300" w:lineRule="auto"/>
      </w:pPr>
      <w:r>
        <w:rPr>
          <w:rFonts w:ascii="微软雅黑" w:hAnsi="微软雅黑" w:eastAsia="微软雅黑"/>
          <w:b w:val="0"/>
          <w:color w:val="222222"/>
          <w:sz w:val="21"/>
        </w:rPr>
        <w:t>基于 doScenes Language+History 任务实现了一套完整、可提交、可诊断的工程化训练框架。</w:t>
      </w:r>
    </w:p>
    <w:p w14:paraId="4DF25B66">
      <w:pPr>
        <w:pStyle w:val="14"/>
        <w:spacing w:after="40" w:line="300" w:lineRule="auto"/>
      </w:pPr>
      <w:r>
        <w:rPr>
          <w:rFonts w:ascii="微软雅黑" w:hAnsi="微软雅黑" w:eastAsia="微软雅黑"/>
          <w:b w:val="0"/>
          <w:color w:val="222222"/>
          <w:sz w:val="21"/>
        </w:rPr>
        <w:t>提出 Dual-Head 语言条件轨迹预测结构，从参数层面分离 instruction 与 baseline 两条预测路径。</w:t>
      </w:r>
    </w:p>
    <w:p w14:paraId="703EB9ED">
      <w:pPr>
        <w:pStyle w:val="14"/>
        <w:spacing w:after="40" w:line="300" w:lineRule="auto"/>
      </w:pPr>
      <w:r>
        <w:rPr>
          <w:rFonts w:ascii="微软雅黑" w:hAnsi="微软雅黑" w:eastAsia="微软雅黑"/>
          <w:b w:val="0"/>
          <w:color w:val="222222"/>
          <w:sz w:val="21"/>
        </w:rPr>
        <w:t>通过非空指令重采样与排序损失，显式优化 Delta ADE，成功打破语言分支塌缩。</w:t>
      </w:r>
    </w:p>
    <w:p w14:paraId="74A0E6DB">
      <w:pPr>
        <w:pStyle w:val="14"/>
        <w:spacing w:after="40" w:line="300" w:lineRule="auto"/>
      </w:pPr>
      <w:r>
        <w:rPr>
          <w:rFonts w:ascii="微软雅黑" w:hAnsi="微软雅黑" w:eastAsia="微软雅黑"/>
          <w:b w:val="0"/>
          <w:color w:val="222222"/>
          <w:sz w:val="21"/>
        </w:rPr>
        <w:t>在多随机种子实验中验证了该方法的稳定正向语言增益，并完成了与官方提交格式一致的导出与校验流程。</w:t>
      </w:r>
    </w:p>
    <w:p w14:paraId="4701A6F7">
      <w:pPr>
        <w:pStyle w:val="4"/>
        <w:spacing w:before="200" w:after="80"/>
      </w:pPr>
      <w:r>
        <w:rPr>
          <w:rFonts w:ascii="微软雅黑" w:hAnsi="微软雅黑" w:eastAsia="微软雅黑"/>
          <w:b/>
          <w:color w:val="1A5376"/>
          <w:sz w:val="26"/>
        </w:rPr>
        <w:t>2. 挑战协议与问题定义</w:t>
      </w:r>
    </w:p>
    <w:p w14:paraId="014C3FD7">
      <w:pPr>
        <w:pStyle w:val="5"/>
        <w:spacing w:before="200" w:after="80"/>
      </w:pPr>
      <w:r>
        <w:rPr>
          <w:rFonts w:ascii="微软雅黑" w:hAnsi="微软雅黑" w:eastAsia="微软雅黑"/>
          <w:b/>
          <w:color w:val="2D3E50"/>
          <w:sz w:val="23"/>
        </w:rPr>
        <w:t>2.1 官方任务协议</w:t>
      </w:r>
    </w:p>
    <w:p w14:paraId="466DD79F">
      <w:pPr>
        <w:spacing w:after="100" w:line="324" w:lineRule="auto"/>
        <w:jc w:val="left"/>
      </w:pPr>
      <w:r>
        <w:rPr>
          <w:rFonts w:ascii="微软雅黑" w:hAnsi="微软雅黑" w:eastAsia="微软雅黑"/>
          <w:b w:val="0"/>
          <w:color w:val="222222"/>
          <w:sz w:val="21"/>
        </w:rPr>
        <w:t>根据 doScenes Challenge 官方说明，Language+History 轨道要求模型在给定 2 秒历史轨迹和语言指令的情况下，预测未来 6 秒共 12 个时刻的二维轨迹 [1]。提交文件采用单次预测形式，每个查询只允许对应一条预测结果，表头格式为：</w:t>
      </w:r>
    </w:p>
    <w:p w14:paraId="4F2596A7">
      <w:pPr>
        <w:spacing w:after="100" w:line="324" w:lineRule="auto"/>
        <w:jc w:val="left"/>
      </w:pPr>
      <w:r>
        <w:rPr>
          <w:rFonts w:ascii="微软雅黑" w:hAnsi="微软雅黑" w:eastAsia="微软雅黑"/>
          <w:b w:val="0"/>
          <w:color w:val="222222"/>
          <w:sz w:val="21"/>
        </w:rPr>
        <w:t>sample_token,instruction,x1,y1,x2,y2,...,x12,y12</w:t>
      </w:r>
    </w:p>
    <w:p w14:paraId="18466244">
      <w:pPr>
        <w:spacing w:after="100" w:line="324" w:lineRule="auto"/>
        <w:jc w:val="left"/>
      </w:pPr>
      <w:r>
        <w:rPr>
          <w:rFonts w:ascii="微软雅黑" w:hAnsi="微软雅黑" w:eastAsia="微软雅黑"/>
          <w:b w:val="0"/>
          <w:color w:val="222222"/>
          <w:sz w:val="21"/>
        </w:rPr>
        <w:t>其中 sample_token 由官方 dataloader 返回，通常与场景首段样本标识关联。官方评估强调三项核心指标：</w:t>
      </w:r>
    </w:p>
    <w:p w14:paraId="76B25F42">
      <w:pPr>
        <w:pStyle w:val="16"/>
        <w:spacing w:after="40" w:line="300" w:lineRule="auto"/>
      </w:pPr>
      <w:r>
        <w:rPr>
          <w:rFonts w:ascii="微软雅黑" w:hAnsi="微软雅黑" w:eastAsia="微软雅黑"/>
          <w:b w:val="0"/>
          <w:color w:val="222222"/>
          <w:sz w:val="21"/>
        </w:rPr>
        <w:t>ADE：未来全时刻平均位移误差；</w:t>
      </w:r>
    </w:p>
    <w:p w14:paraId="3020BFFE">
      <w:pPr>
        <w:pStyle w:val="16"/>
        <w:spacing w:after="40" w:line="300" w:lineRule="auto"/>
      </w:pPr>
      <w:r>
        <w:rPr>
          <w:rFonts w:ascii="微软雅黑" w:hAnsi="微软雅黑" w:eastAsia="微软雅黑"/>
          <w:b w:val="0"/>
          <w:color w:val="222222"/>
          <w:sz w:val="21"/>
        </w:rPr>
        <w:t>FDE：最终时刻位移误差；</w:t>
      </w:r>
    </w:p>
    <w:p w14:paraId="43B8C5DC">
      <w:pPr>
        <w:pStyle w:val="16"/>
        <w:spacing w:after="40" w:line="300" w:lineRule="auto"/>
      </w:pPr>
      <w:r>
        <w:rPr>
          <w:rFonts w:ascii="微软雅黑" w:hAnsi="微软雅黑" w:eastAsia="微软雅黑"/>
          <w:b w:val="0"/>
          <w:color w:val="222222"/>
          <w:sz w:val="21"/>
        </w:rPr>
        <w:t>Delta ADE = ADE_baseline - ADE_instruction。</w:t>
      </w:r>
    </w:p>
    <w:p w14:paraId="7D4FA628">
      <w:pPr>
        <w:spacing w:after="100" w:line="324" w:lineRule="auto"/>
        <w:jc w:val="left"/>
      </w:pPr>
      <w:r>
        <w:rPr>
          <w:rFonts w:ascii="微软雅黑" w:hAnsi="微软雅黑" w:eastAsia="微软雅黑"/>
          <w:b w:val="0"/>
          <w:color w:val="222222"/>
          <w:sz w:val="21"/>
        </w:rPr>
        <w:t>这一定义意味着模型不仅要“数值上误差低”，还要在使用语言时相对不使用语言取得更优结果。</w:t>
      </w:r>
    </w:p>
    <w:p w14:paraId="2C18F25C">
      <w:pPr>
        <w:pStyle w:val="5"/>
        <w:spacing w:before="200" w:after="80"/>
      </w:pPr>
      <w:r>
        <w:rPr>
          <w:rFonts w:ascii="微软雅黑" w:hAnsi="微软雅黑" w:eastAsia="微软雅黑"/>
          <w:b/>
          <w:color w:val="2D3E50"/>
          <w:sz w:val="23"/>
        </w:rPr>
        <w:t>2.2 本文问题表述</w:t>
      </w:r>
    </w:p>
    <w:p w14:paraId="2B3367D8">
      <w:pPr>
        <w:spacing w:after="100" w:line="324" w:lineRule="auto"/>
        <w:jc w:val="left"/>
      </w:pPr>
      <w:r>
        <w:rPr>
          <w:rFonts w:ascii="微软雅黑" w:hAnsi="微软雅黑" w:eastAsia="微软雅黑"/>
          <w:b w:val="0"/>
          <w:color w:val="222222"/>
          <w:sz w:val="21"/>
        </w:rPr>
        <w:t>在本文中，我们将每个样本表示为三元组：</w:t>
      </w:r>
    </w:p>
    <w:p w14:paraId="5C7B649F">
      <w:pPr>
        <w:pStyle w:val="16"/>
        <w:spacing w:after="40" w:line="300" w:lineRule="auto"/>
      </w:pPr>
      <w:r>
        <w:rPr>
          <w:rFonts w:ascii="微软雅黑" w:hAnsi="微软雅黑" w:eastAsia="微软雅黑"/>
          <w:b w:val="0"/>
          <w:color w:val="222222"/>
          <w:sz w:val="21"/>
        </w:rPr>
        <w:t>H = {(x_t, y_t)}_{t=1}^{T_h}：历史轨迹，T_h = 4 或按实现等价为 2 秒 2 Hz 的历史窗口；</w:t>
      </w:r>
    </w:p>
    <w:p w14:paraId="28F2F9E3">
      <w:pPr>
        <w:pStyle w:val="16"/>
        <w:spacing w:after="40" w:line="300" w:lineRule="auto"/>
      </w:pPr>
      <w:r>
        <w:rPr>
          <w:rFonts w:ascii="微软雅黑" w:hAnsi="微软雅黑" w:eastAsia="微软雅黑"/>
          <w:b w:val="0"/>
          <w:color w:val="222222"/>
          <w:sz w:val="21"/>
        </w:rPr>
        <w:t>I：自然语言指令，可以为空字符串；</w:t>
      </w:r>
    </w:p>
    <w:p w14:paraId="60047984">
      <w:pPr>
        <w:pStyle w:val="16"/>
        <w:spacing w:after="40" w:line="300" w:lineRule="auto"/>
      </w:pPr>
      <w:r>
        <w:rPr>
          <w:rFonts w:ascii="微软雅黑" w:hAnsi="微软雅黑" w:eastAsia="微软雅黑"/>
          <w:b w:val="0"/>
          <w:color w:val="222222"/>
          <w:sz w:val="21"/>
        </w:rPr>
        <w:t>Y = {(x_t, y_t)}_{t=1}^{T_f}：未来轨迹监督信号，T_f = 12。</w:t>
      </w:r>
    </w:p>
    <w:p w14:paraId="7800184F">
      <w:pPr>
        <w:spacing w:after="100" w:line="324" w:lineRule="auto"/>
        <w:jc w:val="left"/>
      </w:pPr>
      <w:r>
        <w:rPr>
          <w:rFonts w:ascii="微软雅黑" w:hAnsi="微软雅黑" w:eastAsia="微软雅黑"/>
          <w:b w:val="0"/>
          <w:color w:val="222222"/>
          <w:sz w:val="21"/>
        </w:rPr>
        <w:t>模型目标是学习映射：</w:t>
      </w:r>
    </w:p>
    <w:p w14:paraId="6DBDD508">
      <w:pPr>
        <w:spacing w:after="100" w:line="324" w:lineRule="auto"/>
        <w:jc w:val="left"/>
      </w:pPr>
      <w:r>
        <w:rPr>
          <w:rFonts w:ascii="微软雅黑" w:hAnsi="微软雅黑" w:eastAsia="微软雅黑"/>
          <w:b w:val="0"/>
          <w:color w:val="222222"/>
          <w:sz w:val="21"/>
        </w:rPr>
        <w:t>f(H, I) -&gt; Y_hat</w:t>
      </w:r>
    </w:p>
    <w:p w14:paraId="0C446D78">
      <w:pPr>
        <w:spacing w:after="100" w:line="324" w:lineRule="auto"/>
        <w:jc w:val="left"/>
      </w:pPr>
      <w:r>
        <w:rPr>
          <w:rFonts w:ascii="微软雅黑" w:hAnsi="微软雅黑" w:eastAsia="微软雅黑"/>
          <w:b w:val="0"/>
          <w:color w:val="222222"/>
          <w:sz w:val="21"/>
        </w:rPr>
        <w:t>并在 I 为空时退化为 baseline 风格预测。为便于数值稳定，项目中使用局部相对坐标：以历史轨迹末点作为原点，并按照车辆当前朝向进行对齐，再对坐标进行统一缩放。</w:t>
      </w:r>
    </w:p>
    <w:p w14:paraId="40618679">
      <w:pPr>
        <w:pStyle w:val="4"/>
        <w:spacing w:before="200" w:after="80"/>
      </w:pPr>
      <w:r>
        <w:rPr>
          <w:rFonts w:ascii="微软雅黑" w:hAnsi="微软雅黑" w:eastAsia="微软雅黑"/>
          <w:b/>
          <w:color w:val="1A5376"/>
          <w:sz w:val="26"/>
        </w:rPr>
        <w:t>3. 相关工作</w:t>
      </w:r>
    </w:p>
    <w:p w14:paraId="1E5BAF6A">
      <w:pPr>
        <w:pStyle w:val="5"/>
        <w:spacing w:before="200" w:after="80"/>
      </w:pPr>
      <w:r>
        <w:rPr>
          <w:rFonts w:ascii="微软雅黑" w:hAnsi="微软雅黑" w:eastAsia="微软雅黑"/>
          <w:b/>
          <w:color w:val="2D3E50"/>
          <w:sz w:val="23"/>
        </w:rPr>
        <w:t>3.1 传统轨迹预测</w:t>
      </w:r>
    </w:p>
    <w:p w14:paraId="2785E714">
      <w:pPr>
        <w:spacing w:after="100" w:line="324" w:lineRule="auto"/>
        <w:jc w:val="left"/>
      </w:pPr>
      <w:r>
        <w:rPr>
          <w:rFonts w:ascii="微软雅黑" w:hAnsi="微软雅黑" w:eastAsia="微软雅黑"/>
          <w:b w:val="0"/>
          <w:color w:val="222222"/>
          <w:sz w:val="21"/>
        </w:rPr>
        <w:t>早期轨迹预测方法多依赖序列模型处理历史坐标。Social LSTM [3] 使用 LSTM 与社交池化机制对多主体交互进行建模，是经典的人群轨迹预测基线之一。之后，Trajectron++ [4] 在图结构、动态交互、多模态分布建模等方面进一步拓展了这一方向，为复杂交通场景中的概率轨迹预测提供了更强表达能力。这类方法证明了历史轨迹与交互关系的重要性，但通常不直接接收自然语言指令。</w:t>
      </w:r>
    </w:p>
    <w:p w14:paraId="14CD2833">
      <w:pPr>
        <w:pStyle w:val="5"/>
        <w:spacing w:before="200" w:after="80"/>
      </w:pPr>
      <w:r>
        <w:rPr>
          <w:rFonts w:ascii="微软雅黑" w:hAnsi="微软雅黑" w:eastAsia="微软雅黑"/>
          <w:b/>
          <w:color w:val="2D3E50"/>
          <w:sz w:val="23"/>
        </w:rPr>
        <w:t>3.2 Transformer 与预训练语言模型</w:t>
      </w:r>
    </w:p>
    <w:p w14:paraId="745B4E6B">
      <w:pPr>
        <w:spacing w:after="100" w:line="324" w:lineRule="auto"/>
        <w:jc w:val="left"/>
      </w:pPr>
      <w:r>
        <w:rPr>
          <w:rFonts w:ascii="微软雅黑" w:hAnsi="微软雅黑" w:eastAsia="微软雅黑"/>
          <w:b w:val="0"/>
          <w:color w:val="222222"/>
          <w:sz w:val="21"/>
        </w:rPr>
        <w:t>Transformer 架构 [5] 通过自注意力机制打破了循环结构对长依赖建模的限制，为多模态融合提供了通用的表示基础。BERT [6] 通过大规模双向预训练显著提升了自然语言理解能力，而 DistilBERT [7] 在保留主要语义表达能力的同时压缩了参数规模，适合在中等规模数据和受限算力条件下部署。本文选择 DistilBERT 作为文本编码器，正是基于其在效率与性能之间的良好折中。</w:t>
      </w:r>
    </w:p>
    <w:p w14:paraId="036B5052">
      <w:pPr>
        <w:pStyle w:val="5"/>
        <w:spacing w:before="200" w:after="80"/>
      </w:pPr>
      <w:r>
        <w:rPr>
          <w:rFonts w:ascii="微软雅黑" w:hAnsi="微软雅黑" w:eastAsia="微软雅黑"/>
          <w:b/>
          <w:color w:val="2D3E50"/>
          <w:sz w:val="23"/>
        </w:rPr>
        <w:t>3.3 语言条件轨迹预测</w:t>
      </w:r>
    </w:p>
    <w:p w14:paraId="439A9E90">
      <w:pPr>
        <w:spacing w:after="100" w:line="324" w:lineRule="auto"/>
        <w:jc w:val="left"/>
      </w:pPr>
      <w:r>
        <w:rPr>
          <w:rFonts w:ascii="微软雅黑" w:hAnsi="微软雅黑" w:eastAsia="微软雅黑"/>
          <w:b w:val="0"/>
          <w:color w:val="222222"/>
          <w:sz w:val="21"/>
        </w:rPr>
        <w:t>围绕语言驱动的运动预测，近期工作开始从“纯数值回归”转向“语义约束预测”。Bae 等人在 CVPR 2024 提出的 Language-Based Multimodal Trajectory Prediction（LMTraj）[8] 讨论了语言是否能够替代或增强传统数值回归信号，并展示了语言条件多模态预测的潜力。doScenes 数据集与挑战进一步将这一研究方向系统化，提供了带语言指令的自动驾驶场景轨迹标注 [2]。本文的方法与这些工作相呼应，但侧重点更加工程化：我们不追求大规模生成式语言模型，而是在轻量文本编码器与显式优化目标之间建立一个稳定、可复现的提交方案。</w:t>
      </w:r>
    </w:p>
    <w:p w14:paraId="7AB131AC">
      <w:pPr>
        <w:pStyle w:val="4"/>
        <w:spacing w:before="200" w:after="80"/>
      </w:pPr>
      <w:r>
        <w:rPr>
          <w:rFonts w:ascii="微软雅黑" w:hAnsi="微软雅黑" w:eastAsia="微软雅黑"/>
          <w:b/>
          <w:color w:val="1A5376"/>
          <w:sz w:val="26"/>
        </w:rPr>
        <w:t>4. 数据、清洗与样本构建</w:t>
      </w:r>
    </w:p>
    <w:p w14:paraId="349A1BD1">
      <w:pPr>
        <w:pStyle w:val="5"/>
        <w:spacing w:before="200" w:after="80"/>
      </w:pPr>
      <w:r>
        <w:rPr>
          <w:rFonts w:ascii="微软雅黑" w:hAnsi="微软雅黑" w:eastAsia="微软雅黑"/>
          <w:b/>
          <w:color w:val="2D3E50"/>
          <w:sz w:val="23"/>
        </w:rPr>
        <w:t>4.1 数据来源</w:t>
      </w:r>
    </w:p>
    <w:p w14:paraId="20B3FF81">
      <w:pPr>
        <w:spacing w:after="100" w:line="324" w:lineRule="auto"/>
        <w:jc w:val="left"/>
      </w:pPr>
      <w:r>
        <w:rPr>
          <w:rFonts w:ascii="微软雅黑" w:hAnsi="微软雅黑" w:eastAsia="微软雅黑"/>
          <w:b w:val="0"/>
          <w:color w:val="222222"/>
          <w:sz w:val="21"/>
        </w:rPr>
        <w:t>本文使用 doScenes 标注 CSV 与 nuScenes 场景轨迹元数据构建训练样本。CSV 中包含 scene_number、instruction_type、instruction 等字段，项目内部通过 scene_number 将标注记录与 nuScenes 场景 token 对齐，再读取对应 ego pose 序列构建历史和未来轨迹片段。</w:t>
      </w:r>
    </w:p>
    <w:p w14:paraId="2312DA4F">
      <w:pPr>
        <w:pStyle w:val="5"/>
        <w:spacing w:before="200" w:after="80"/>
      </w:pPr>
      <w:r>
        <w:rPr>
          <w:rFonts w:ascii="微软雅黑" w:hAnsi="微软雅黑" w:eastAsia="微软雅黑"/>
          <w:b/>
          <w:color w:val="2D3E50"/>
          <w:sz w:val="23"/>
        </w:rPr>
        <w:t>4.2 数据清洗规则</w:t>
      </w:r>
    </w:p>
    <w:p w14:paraId="76EFA30E">
      <w:pPr>
        <w:spacing w:after="100" w:line="324" w:lineRule="auto"/>
        <w:jc w:val="left"/>
      </w:pPr>
      <w:r>
        <w:rPr>
          <w:rFonts w:ascii="微软雅黑" w:hAnsi="微软雅黑" w:eastAsia="微软雅黑"/>
          <w:b w:val="0"/>
          <w:color w:val="222222"/>
          <w:sz w:val="21"/>
        </w:rPr>
        <w:t>为保证训练样本有效性，本文在数据加载阶段执行以下清洗流程：</w:t>
      </w:r>
    </w:p>
    <w:p w14:paraId="33613248">
      <w:pPr>
        <w:pStyle w:val="14"/>
        <w:numPr>
          <w:numId w:val="7"/>
        </w:numPr>
        <w:spacing w:after="40" w:line="300" w:lineRule="auto"/>
      </w:pPr>
      <w:r>
        <w:rPr>
          <w:rFonts w:ascii="微软雅黑" w:hAnsi="微软雅黑" w:eastAsia="微软雅黑"/>
          <w:b w:val="0"/>
          <w:color w:val="222222"/>
          <w:sz w:val="21"/>
        </w:rPr>
        <w:t>标准化 CSV 列名与文本字段格式；</w:t>
      </w:r>
    </w:p>
    <w:p w14:paraId="48E92EB7">
      <w:pPr>
        <w:pStyle w:val="14"/>
        <w:numPr>
          <w:numId w:val="7"/>
        </w:numPr>
        <w:spacing w:after="40" w:line="300" w:lineRule="auto"/>
      </w:pPr>
      <w:r>
        <w:rPr>
          <w:rFonts w:ascii="微软雅黑" w:hAnsi="微软雅黑" w:eastAsia="微软雅黑"/>
          <w:b w:val="0"/>
          <w:color w:val="222222"/>
          <w:sz w:val="21"/>
        </w:rPr>
        <w:t>跳过无法解析或缺失的 scene_number；</w:t>
      </w:r>
    </w:p>
    <w:p w14:paraId="4C335EBC">
      <w:pPr>
        <w:pStyle w:val="14"/>
        <w:numPr>
          <w:numId w:val="7"/>
        </w:numPr>
        <w:spacing w:after="40" w:line="300" w:lineRule="auto"/>
      </w:pPr>
      <w:r>
        <w:rPr>
          <w:rFonts w:ascii="微软雅黑" w:hAnsi="微软雅黑" w:eastAsia="微软雅黑"/>
          <w:b w:val="0"/>
          <w:color w:val="222222"/>
          <w:sz w:val="21"/>
        </w:rPr>
        <w:t>保留空指令样本，但将其视为 baseline 风格查询，不再直接丢弃；</w:t>
      </w:r>
    </w:p>
    <w:p w14:paraId="759E673B">
      <w:pPr>
        <w:pStyle w:val="14"/>
        <w:numPr>
          <w:numId w:val="7"/>
        </w:numPr>
        <w:spacing w:after="40" w:line="300" w:lineRule="auto"/>
      </w:pPr>
      <w:r>
        <w:rPr>
          <w:rFonts w:ascii="微软雅黑" w:hAnsi="微软雅黑" w:eastAsia="微软雅黑"/>
          <w:b w:val="0"/>
          <w:color w:val="222222"/>
          <w:sz w:val="21"/>
        </w:rPr>
        <w:t>跳过无法在 nuScenes 元数据中匹配到场景的记录；</w:t>
      </w:r>
    </w:p>
    <w:p w14:paraId="541A64B7">
      <w:pPr>
        <w:pStyle w:val="14"/>
        <w:numPr>
          <w:numId w:val="7"/>
        </w:numPr>
        <w:spacing w:after="40" w:line="300" w:lineRule="auto"/>
      </w:pPr>
      <w:r>
        <w:rPr>
          <w:rFonts w:ascii="微软雅黑" w:hAnsi="微软雅黑" w:eastAsia="微软雅黑"/>
          <w:b w:val="0"/>
          <w:color w:val="222222"/>
          <w:sz w:val="21"/>
        </w:rPr>
        <w:t>对长度不足的轨迹窗口执行末帧 padding；</w:t>
      </w:r>
    </w:p>
    <w:p w14:paraId="1AAC9A6E">
      <w:pPr>
        <w:pStyle w:val="14"/>
        <w:numPr>
          <w:numId w:val="7"/>
        </w:numPr>
        <w:spacing w:after="40" w:line="300" w:lineRule="auto"/>
      </w:pPr>
      <w:r>
        <w:rPr>
          <w:rFonts w:ascii="微软雅黑" w:hAnsi="微软雅黑" w:eastAsia="微软雅黑"/>
          <w:b w:val="0"/>
          <w:color w:val="222222"/>
          <w:sz w:val="21"/>
        </w:rPr>
        <w:t>保证训练、评估与提交导出阶段使用一致的坐标变换规则。</w:t>
      </w:r>
    </w:p>
    <w:p w14:paraId="55C499F4">
      <w:pPr>
        <w:spacing w:after="100" w:line="324" w:lineRule="auto"/>
        <w:jc w:val="left"/>
      </w:pPr>
      <w:r>
        <w:rPr>
          <w:rFonts w:ascii="微软雅黑" w:hAnsi="微软雅黑" w:eastAsia="微软雅黑"/>
          <w:b w:val="0"/>
          <w:color w:val="222222"/>
          <w:sz w:val="21"/>
        </w:rPr>
        <w:t>这套策略的设计原则是：只清理“无效样本”，不主动删除“语义空缺但仍有效”的 baseline 样本。因为在 doScenes 任务中，空指令并不等价于坏数据，而可能代表“不依赖语言，仅依赖历史”的有效查询。</w:t>
      </w:r>
    </w:p>
    <w:p w14:paraId="6C72B477">
      <w:pPr>
        <w:pStyle w:val="5"/>
        <w:spacing w:before="200" w:after="80"/>
      </w:pPr>
      <w:r>
        <w:rPr>
          <w:rFonts w:ascii="微软雅黑" w:hAnsi="微软雅黑" w:eastAsia="微软雅黑"/>
          <w:b/>
          <w:color w:val="2D3E50"/>
          <w:sz w:val="23"/>
        </w:rPr>
        <w:t>4.3 当前数据统计</w:t>
      </w:r>
    </w:p>
    <w:p w14:paraId="739D26CF">
      <w:pPr>
        <w:spacing w:after="100" w:line="324" w:lineRule="auto"/>
        <w:jc w:val="left"/>
      </w:pPr>
      <w:r>
        <w:rPr>
          <w:rFonts w:ascii="微软雅黑" w:hAnsi="微软雅黑" w:eastAsia="微软雅黑"/>
          <w:b w:val="0"/>
          <w:color w:val="222222"/>
          <w:sz w:val="21"/>
        </w:rPr>
        <w:t>在当前实验版本中，标注数据统计如下。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5737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shd w:val="clear" w:color="auto" w:fill="DCE6F1"/>
          </w:tcPr>
          <w:p w14:paraId="36C4D6C2">
            <w:pPr>
              <w:spacing w:after="0" w:line="240" w:lineRule="auto"/>
              <w:jc w:val="center"/>
            </w:pPr>
            <w:r>
              <w:rPr>
                <w:rFonts w:ascii="微软雅黑" w:hAnsi="微软雅黑" w:eastAsia="微软雅黑"/>
                <w:b/>
                <w:color w:val="0F3359"/>
                <w:sz w:val="20"/>
              </w:rPr>
              <w:t>统计项</w:t>
            </w:r>
          </w:p>
        </w:tc>
        <w:tc>
          <w:tcPr>
            <w:tcW w:w="4816" w:type="dxa"/>
            <w:shd w:val="clear" w:color="auto" w:fill="DCE6F1"/>
          </w:tcPr>
          <w:p w14:paraId="14BB797A">
            <w:pPr>
              <w:spacing w:after="0" w:line="240" w:lineRule="auto"/>
              <w:jc w:val="center"/>
            </w:pPr>
            <w:r>
              <w:rPr>
                <w:rFonts w:ascii="微软雅黑" w:hAnsi="微软雅黑" w:eastAsia="微软雅黑"/>
                <w:b/>
                <w:color w:val="0F3359"/>
                <w:sz w:val="20"/>
              </w:rPr>
              <w:t>数值</w:t>
            </w:r>
          </w:p>
        </w:tc>
      </w:tr>
      <w:tr w14:paraId="25A62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7DD592">
            <w:pPr>
              <w:spacing w:after="0" w:line="240" w:lineRule="auto"/>
              <w:jc w:val="left"/>
            </w:pPr>
            <w:r>
              <w:rPr>
                <w:rFonts w:ascii="微软雅黑" w:hAnsi="微软雅黑" w:eastAsia="微软雅黑"/>
                <w:b w:val="0"/>
                <w:color w:val="222222"/>
                <w:sz w:val="20"/>
              </w:rPr>
              <w:t>总标注行数</w:t>
            </w:r>
          </w:p>
        </w:tc>
        <w:tc>
          <w:tcPr>
            <w:tcW w:w="4816" w:type="dxa"/>
          </w:tcPr>
          <w:p w14:paraId="5C33C48A">
            <w:pPr>
              <w:spacing w:after="0" w:line="240" w:lineRule="auto"/>
              <w:jc w:val="center"/>
            </w:pPr>
            <w:r>
              <w:rPr>
                <w:rFonts w:ascii="微软雅黑" w:hAnsi="微软雅黑" w:eastAsia="微软雅黑"/>
                <w:b w:val="0"/>
                <w:color w:val="222222"/>
                <w:sz w:val="20"/>
              </w:rPr>
              <w:t>4729</w:t>
            </w:r>
          </w:p>
        </w:tc>
      </w:tr>
      <w:tr w14:paraId="4B8A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1DB7BD">
            <w:pPr>
              <w:spacing w:after="0" w:line="240" w:lineRule="auto"/>
              <w:jc w:val="left"/>
            </w:pPr>
            <w:r>
              <w:rPr>
                <w:rFonts w:ascii="微软雅黑" w:hAnsi="微软雅黑" w:eastAsia="微软雅黑"/>
                <w:b w:val="0"/>
                <w:color w:val="222222"/>
                <w:sz w:val="20"/>
              </w:rPr>
              <w:t>空指令行数</w:t>
            </w:r>
          </w:p>
        </w:tc>
        <w:tc>
          <w:tcPr>
            <w:tcW w:w="4816" w:type="dxa"/>
          </w:tcPr>
          <w:p w14:paraId="071CD7AE">
            <w:pPr>
              <w:spacing w:after="0" w:line="240" w:lineRule="auto"/>
              <w:jc w:val="center"/>
            </w:pPr>
            <w:r>
              <w:rPr>
                <w:rFonts w:ascii="微软雅黑" w:hAnsi="微软雅黑" w:eastAsia="微软雅黑"/>
                <w:b w:val="0"/>
                <w:color w:val="222222"/>
                <w:sz w:val="20"/>
              </w:rPr>
              <w:t>2279</w:t>
            </w:r>
          </w:p>
        </w:tc>
      </w:tr>
      <w:tr w14:paraId="58C89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C8D056">
            <w:pPr>
              <w:spacing w:after="0" w:line="240" w:lineRule="auto"/>
              <w:jc w:val="left"/>
            </w:pPr>
            <w:r>
              <w:rPr>
                <w:rFonts w:ascii="微软雅黑" w:hAnsi="微软雅黑" w:eastAsia="微软雅黑"/>
                <w:b w:val="0"/>
                <w:color w:val="222222"/>
                <w:sz w:val="20"/>
              </w:rPr>
              <w:t>非空指令行数</w:t>
            </w:r>
          </w:p>
        </w:tc>
        <w:tc>
          <w:tcPr>
            <w:tcW w:w="4816" w:type="dxa"/>
          </w:tcPr>
          <w:p w14:paraId="2D228223">
            <w:pPr>
              <w:spacing w:after="0" w:line="240" w:lineRule="auto"/>
              <w:jc w:val="center"/>
            </w:pPr>
            <w:r>
              <w:rPr>
                <w:rFonts w:ascii="微软雅黑" w:hAnsi="微软雅黑" w:eastAsia="微软雅黑"/>
                <w:b w:val="0"/>
                <w:color w:val="222222"/>
                <w:sz w:val="20"/>
              </w:rPr>
              <w:t>2450</w:t>
            </w:r>
          </w:p>
        </w:tc>
      </w:tr>
      <w:tr w14:paraId="2CDEA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546F7BB">
            <w:pPr>
              <w:spacing w:after="0" w:line="240" w:lineRule="auto"/>
              <w:jc w:val="left"/>
            </w:pPr>
            <w:r>
              <w:rPr>
                <w:rFonts w:ascii="微软雅黑" w:hAnsi="微软雅黑" w:eastAsia="微软雅黑"/>
                <w:b w:val="0"/>
                <w:color w:val="222222"/>
                <w:sz w:val="20"/>
              </w:rPr>
              <w:t>空指令占比</w:t>
            </w:r>
          </w:p>
        </w:tc>
        <w:tc>
          <w:tcPr>
            <w:tcW w:w="4816" w:type="dxa"/>
          </w:tcPr>
          <w:p w14:paraId="74491361">
            <w:pPr>
              <w:spacing w:after="0" w:line="240" w:lineRule="auto"/>
              <w:jc w:val="center"/>
            </w:pPr>
            <w:r>
              <w:rPr>
                <w:rFonts w:ascii="微软雅黑" w:hAnsi="微软雅黑" w:eastAsia="微软雅黑"/>
                <w:b w:val="0"/>
                <w:color w:val="222222"/>
                <w:sz w:val="20"/>
              </w:rPr>
              <w:t>48.19%</w:t>
            </w:r>
          </w:p>
        </w:tc>
      </w:tr>
      <w:tr w14:paraId="59C3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12CD5D2">
            <w:pPr>
              <w:spacing w:after="0" w:line="240" w:lineRule="auto"/>
              <w:jc w:val="left"/>
            </w:pPr>
            <w:r>
              <w:rPr>
                <w:rFonts w:ascii="微软雅黑" w:hAnsi="微软雅黑" w:eastAsia="微软雅黑"/>
                <w:b w:val="0"/>
                <w:color w:val="222222"/>
                <w:sz w:val="20"/>
              </w:rPr>
              <w:t>唯一场景数</w:t>
            </w:r>
          </w:p>
        </w:tc>
        <w:tc>
          <w:tcPr>
            <w:tcW w:w="4816" w:type="dxa"/>
          </w:tcPr>
          <w:p w14:paraId="18E63113">
            <w:pPr>
              <w:spacing w:after="0" w:line="240" w:lineRule="auto"/>
              <w:jc w:val="center"/>
            </w:pPr>
            <w:r>
              <w:rPr>
                <w:rFonts w:ascii="微软雅黑" w:hAnsi="微软雅黑" w:eastAsia="微软雅黑"/>
                <w:b w:val="0"/>
                <w:color w:val="222222"/>
                <w:sz w:val="20"/>
              </w:rPr>
              <w:t>1004</w:t>
            </w:r>
          </w:p>
        </w:tc>
      </w:tr>
    </w:tbl>
    <w:p w14:paraId="0AC1EAE4"/>
    <w:p w14:paraId="3078AC36">
      <w:pPr>
        <w:spacing w:after="100" w:line="324" w:lineRule="auto"/>
        <w:jc w:val="left"/>
      </w:pPr>
      <w:r>
        <w:rPr>
          <w:rFonts w:ascii="微软雅黑" w:hAnsi="微软雅黑" w:eastAsia="微软雅黑"/>
          <w:b w:val="0"/>
          <w:color w:val="222222"/>
          <w:sz w:val="21"/>
        </w:rPr>
        <w:t>这组统计反映出一个非常重要的事实：数据中空指令样本几乎占一半。如果不对采样策略做额外约束，模型在训练时更容易优先学习历史轨迹回归，而不是学习语言条件调制。</w:t>
      </w:r>
    </w:p>
    <w:p w14:paraId="39C1818A">
      <w:pPr>
        <w:pStyle w:val="5"/>
        <w:spacing w:before="200" w:after="80"/>
      </w:pPr>
      <w:r>
        <w:rPr>
          <w:rFonts w:ascii="微软雅黑" w:hAnsi="微软雅黑" w:eastAsia="微软雅黑"/>
          <w:b/>
          <w:color w:val="2D3E50"/>
          <w:sz w:val="23"/>
        </w:rPr>
        <w:t>4.4 坐标变换与样本构建</w:t>
      </w:r>
    </w:p>
    <w:p w14:paraId="6C4FB3F4">
      <w:pPr>
        <w:spacing w:after="100" w:line="324" w:lineRule="auto"/>
        <w:jc w:val="left"/>
      </w:pPr>
      <w:r>
        <w:rPr>
          <w:rFonts w:ascii="微软雅黑" w:hAnsi="微软雅黑" w:eastAsia="微软雅黑"/>
          <w:b w:val="0"/>
          <w:color w:val="222222"/>
          <w:sz w:val="21"/>
        </w:rPr>
        <w:t>项目中使用以下默认参数构建训练样本：</w:t>
      </w:r>
    </w:p>
    <w:p w14:paraId="73E63979">
      <w:pPr>
        <w:pStyle w:val="16"/>
        <w:spacing w:after="40" w:line="300" w:lineRule="auto"/>
      </w:pPr>
      <w:r>
        <w:rPr>
          <w:rFonts w:ascii="微软雅黑" w:hAnsi="微软雅黑" w:eastAsia="微软雅黑"/>
          <w:b w:val="0"/>
          <w:color w:val="222222"/>
          <w:sz w:val="21"/>
        </w:rPr>
        <w:t>hist_sec = 2.0</w:t>
      </w:r>
    </w:p>
    <w:p w14:paraId="61E2CCF7">
      <w:pPr>
        <w:pStyle w:val="16"/>
        <w:spacing w:after="40" w:line="300" w:lineRule="auto"/>
      </w:pPr>
      <w:r>
        <w:rPr>
          <w:rFonts w:ascii="微软雅黑" w:hAnsi="微软雅黑" w:eastAsia="微软雅黑"/>
          <w:b w:val="0"/>
          <w:color w:val="222222"/>
          <w:sz w:val="21"/>
        </w:rPr>
        <w:t>fut_sec = 6.0</w:t>
      </w:r>
    </w:p>
    <w:p w14:paraId="0D2F0100">
      <w:pPr>
        <w:pStyle w:val="16"/>
        <w:spacing w:after="40" w:line="300" w:lineRule="auto"/>
      </w:pPr>
      <w:r>
        <w:rPr>
          <w:rFonts w:ascii="微软雅黑" w:hAnsi="微软雅黑" w:eastAsia="微软雅黑"/>
          <w:b w:val="0"/>
          <w:color w:val="222222"/>
          <w:sz w:val="21"/>
        </w:rPr>
        <w:t>sample_freq = 2.0</w:t>
      </w:r>
    </w:p>
    <w:p w14:paraId="120C315E">
      <w:pPr>
        <w:pStyle w:val="16"/>
        <w:spacing w:after="40" w:line="300" w:lineRule="auto"/>
      </w:pPr>
      <w:r>
        <w:rPr>
          <w:rFonts w:ascii="微软雅黑" w:hAnsi="微软雅黑" w:eastAsia="微软雅黑"/>
          <w:b w:val="0"/>
          <w:color w:val="222222"/>
          <w:sz w:val="21"/>
        </w:rPr>
        <w:t>coord_scale = 10.0</w:t>
      </w:r>
    </w:p>
    <w:p w14:paraId="58F1345F">
      <w:pPr>
        <w:pStyle w:val="16"/>
        <w:spacing w:after="40" w:line="300" w:lineRule="auto"/>
      </w:pPr>
      <w:r>
        <w:rPr>
          <w:rFonts w:ascii="微软雅黑" w:hAnsi="微软雅黑" w:eastAsia="微软雅黑"/>
          <w:b w:val="0"/>
          <w:color w:val="222222"/>
          <w:sz w:val="21"/>
        </w:rPr>
        <w:t>window_stride = 2</w:t>
      </w:r>
    </w:p>
    <w:p w14:paraId="7489FD3D">
      <w:pPr>
        <w:spacing w:after="100" w:line="324" w:lineRule="auto"/>
        <w:jc w:val="left"/>
      </w:pPr>
      <w:r>
        <w:rPr>
          <w:rFonts w:ascii="微软雅黑" w:hAnsi="微软雅黑" w:eastAsia="微软雅黑"/>
          <w:b w:val="0"/>
          <w:color w:val="222222"/>
          <w:sz w:val="21"/>
        </w:rPr>
        <w:t>历史轨迹与未来轨迹都被映射到以末观测点为原点的局部坐标系中，并执行航向对齐。这样做的目的是减少全局位姿变化带来的无关方差，让模型把容量更多用于学习局部运动模式与语义约束。</w:t>
      </w:r>
    </w:p>
    <w:p w14:paraId="1C632E80">
      <w:pPr>
        <w:pStyle w:val="4"/>
        <w:spacing w:before="200" w:after="80"/>
      </w:pPr>
      <w:r>
        <w:rPr>
          <w:rFonts w:ascii="微软雅黑" w:hAnsi="微软雅黑" w:eastAsia="微软雅黑"/>
          <w:b/>
          <w:color w:val="1A5376"/>
          <w:sz w:val="26"/>
        </w:rPr>
        <w:t>5. 方法</w:t>
      </w:r>
    </w:p>
    <w:p w14:paraId="426515D7">
      <w:pPr>
        <w:pStyle w:val="5"/>
        <w:spacing w:before="200" w:after="80"/>
      </w:pPr>
      <w:r>
        <w:rPr>
          <w:rFonts w:ascii="微软雅黑" w:hAnsi="微软雅黑" w:eastAsia="微软雅黑"/>
          <w:b/>
          <w:color w:val="2D3E50"/>
          <w:sz w:val="23"/>
        </w:rPr>
        <w:t>5.1 设计目标</w:t>
      </w:r>
    </w:p>
    <w:p w14:paraId="302701BC">
      <w:pPr>
        <w:spacing w:after="100" w:line="324" w:lineRule="auto"/>
        <w:jc w:val="left"/>
      </w:pPr>
      <w:r>
        <w:rPr>
          <w:rFonts w:ascii="微软雅黑" w:hAnsi="微软雅黑" w:eastAsia="微软雅黑"/>
          <w:b w:val="0"/>
          <w:color w:val="222222"/>
          <w:sz w:val="21"/>
        </w:rPr>
        <w:t>本文的核心目标不是单纯降低 ADE，而是提升 Delta ADE。围绕这一目标，我们希望模型满足以下三个性质：</w:t>
      </w:r>
    </w:p>
    <w:p w14:paraId="2E2EC116">
      <w:pPr>
        <w:pStyle w:val="14"/>
        <w:numPr>
          <w:numId w:val="8"/>
        </w:numPr>
        <w:spacing w:after="40" w:line="300" w:lineRule="auto"/>
      </w:pPr>
      <w:r>
        <w:rPr>
          <w:rFonts w:ascii="微软雅黑" w:hAnsi="微软雅黑" w:eastAsia="微软雅黑"/>
          <w:b w:val="0"/>
          <w:color w:val="222222"/>
          <w:sz w:val="21"/>
        </w:rPr>
        <w:t>能够稳定建模短时历史轨迹的局部运动趋势；</w:t>
      </w:r>
    </w:p>
    <w:p w14:paraId="75D2A3D5">
      <w:pPr>
        <w:pStyle w:val="14"/>
        <w:numPr>
          <w:numId w:val="8"/>
        </w:numPr>
        <w:spacing w:after="40" w:line="300" w:lineRule="auto"/>
      </w:pPr>
      <w:r>
        <w:rPr>
          <w:rFonts w:ascii="微软雅黑" w:hAnsi="微软雅黑" w:eastAsia="微软雅黑"/>
          <w:b w:val="0"/>
          <w:color w:val="222222"/>
          <w:sz w:val="21"/>
        </w:rPr>
        <w:t>能够理解简短驾驶指令并让文本真正影响预测结果；</w:t>
      </w:r>
    </w:p>
    <w:p w14:paraId="4350E4C1">
      <w:pPr>
        <w:pStyle w:val="14"/>
        <w:numPr>
          <w:numId w:val="8"/>
        </w:numPr>
        <w:spacing w:after="40" w:line="300" w:lineRule="auto"/>
      </w:pPr>
      <w:r>
        <w:rPr>
          <w:rFonts w:ascii="微软雅黑" w:hAnsi="微软雅黑" w:eastAsia="微软雅黑"/>
          <w:b w:val="0"/>
          <w:color w:val="222222"/>
          <w:sz w:val="21"/>
        </w:rPr>
        <w:t>在有语言指令时，相比不使用语言的 baseline 分支取得更低误差。</w:t>
      </w:r>
    </w:p>
    <w:p w14:paraId="31BB8F75">
      <w:pPr>
        <w:spacing w:after="100" w:line="324" w:lineRule="auto"/>
        <w:jc w:val="left"/>
      </w:pPr>
      <w:r>
        <w:rPr>
          <w:rFonts w:ascii="微软雅黑" w:hAnsi="微软雅黑" w:eastAsia="微软雅黑"/>
          <w:b w:val="0"/>
          <w:color w:val="222222"/>
          <w:sz w:val="21"/>
        </w:rPr>
        <w:t>因此，我们采用一个轻量但针对性很强的多模态框架，而非盲目堆叠更大的预训练模型。</w:t>
      </w:r>
    </w:p>
    <w:p w14:paraId="1BA2D43E">
      <w:pPr>
        <w:pStyle w:val="5"/>
        <w:spacing w:before="200" w:after="80"/>
      </w:pPr>
      <w:r>
        <w:rPr>
          <w:rFonts w:ascii="微软雅黑" w:hAnsi="微软雅黑" w:eastAsia="微软雅黑"/>
          <w:b/>
          <w:color w:val="2D3E50"/>
          <w:sz w:val="23"/>
        </w:rPr>
        <w:t>5.2 文本编码器</w:t>
      </w:r>
    </w:p>
    <w:p w14:paraId="17B6D6FB">
      <w:pPr>
        <w:spacing w:after="100" w:line="324" w:lineRule="auto"/>
        <w:jc w:val="left"/>
      </w:pPr>
      <w:r>
        <w:rPr>
          <w:rFonts w:ascii="微软雅黑" w:hAnsi="微软雅黑" w:eastAsia="微软雅黑"/>
          <w:b w:val="0"/>
          <w:color w:val="222222"/>
          <w:sz w:val="21"/>
        </w:rPr>
        <w:t>本文使用 DistilBERT [7] 作为文本编码器。对于每条指令，先执行标准 tokenizer 编码，再获得 token 级隐藏状态。与直接使用句向量相比，保留 token 级表示更适合后续 cross-attention 融合，因为轨迹特征可以在不同 token 上学习到不同的注意模式，例如对“left”“brake”“follow”等关键词形成差异化响应。</w:t>
      </w:r>
    </w:p>
    <w:p w14:paraId="29E771B1">
      <w:pPr>
        <w:spacing w:after="100" w:line="324" w:lineRule="auto"/>
        <w:jc w:val="left"/>
      </w:pPr>
      <w:r>
        <w:rPr>
          <w:rFonts w:ascii="微软雅黑" w:hAnsi="微软雅黑" w:eastAsia="微软雅黑"/>
          <w:b w:val="0"/>
          <w:color w:val="222222"/>
          <w:sz w:val="21"/>
        </w:rPr>
        <w:t>选择 DistilBERT 的主要理由包括：</w:t>
      </w:r>
    </w:p>
    <w:p w14:paraId="5D7768BB">
      <w:pPr>
        <w:pStyle w:val="16"/>
        <w:spacing w:after="40" w:line="300" w:lineRule="auto"/>
      </w:pPr>
      <w:r>
        <w:rPr>
          <w:rFonts w:ascii="微软雅黑" w:hAnsi="微软雅黑" w:eastAsia="微软雅黑"/>
          <w:b w:val="0"/>
          <w:color w:val="222222"/>
          <w:sz w:val="21"/>
        </w:rPr>
        <w:t>参数量显著小于标准 BERT，适合当前数据规模；</w:t>
      </w:r>
    </w:p>
    <w:p w14:paraId="53C576AE">
      <w:pPr>
        <w:pStyle w:val="16"/>
        <w:spacing w:after="40" w:line="300" w:lineRule="auto"/>
      </w:pPr>
      <w:r>
        <w:rPr>
          <w:rFonts w:ascii="微软雅黑" w:hAnsi="微软雅黑" w:eastAsia="微软雅黑"/>
          <w:b w:val="0"/>
          <w:color w:val="222222"/>
          <w:sz w:val="21"/>
        </w:rPr>
        <w:t>对短文本场景具有足够的语义表达能力；</w:t>
      </w:r>
    </w:p>
    <w:p w14:paraId="53388B1F">
      <w:pPr>
        <w:pStyle w:val="16"/>
        <w:spacing w:after="40" w:line="300" w:lineRule="auto"/>
      </w:pPr>
      <w:r>
        <w:rPr>
          <w:rFonts w:ascii="微软雅黑" w:hAnsi="微软雅黑" w:eastAsia="微软雅黑"/>
          <w:b w:val="0"/>
          <w:color w:val="222222"/>
          <w:sz w:val="21"/>
        </w:rPr>
        <w:t>可以在本地离线缓存环境中稳定加载，便于复现实验。</w:t>
      </w:r>
    </w:p>
    <w:p w14:paraId="7D3480CD">
      <w:pPr>
        <w:pStyle w:val="5"/>
        <w:spacing w:before="200" w:after="80"/>
      </w:pPr>
      <w:r>
        <w:rPr>
          <w:rFonts w:ascii="微软雅黑" w:hAnsi="微软雅黑" w:eastAsia="微软雅黑"/>
          <w:b/>
          <w:color w:val="2D3E50"/>
          <w:sz w:val="23"/>
        </w:rPr>
        <w:t>5.3 历史轨迹编码器</w:t>
      </w:r>
    </w:p>
    <w:p w14:paraId="35BD3CC0">
      <w:pPr>
        <w:spacing w:after="100" w:line="324" w:lineRule="auto"/>
        <w:jc w:val="left"/>
      </w:pPr>
      <w:r>
        <w:rPr>
          <w:rFonts w:ascii="微软雅黑" w:hAnsi="微软雅黑" w:eastAsia="微软雅黑"/>
          <w:b w:val="0"/>
          <w:color w:val="222222"/>
          <w:sz w:val="21"/>
        </w:rPr>
        <w:t>对于 2 秒历史轨迹，本文使用单层 GRU 作为轨迹编码器。GRU 在短时序建模中具有较好的效率与稳定性，且比更复杂的序列模型更容易在小样本情况下收敛。输入轨迹首先经过一个线性投影映射到隐藏空间，再送入 GRU 得到末时刻隐藏状态，作为历史运动表示。</w:t>
      </w:r>
    </w:p>
    <w:p w14:paraId="6AEFAD57">
      <w:pPr>
        <w:pStyle w:val="5"/>
        <w:spacing w:before="200" w:after="80"/>
      </w:pPr>
      <w:r>
        <w:rPr>
          <w:rFonts w:ascii="微软雅黑" w:hAnsi="微软雅黑" w:eastAsia="微软雅黑"/>
          <w:b/>
          <w:color w:val="2D3E50"/>
          <w:sz w:val="23"/>
        </w:rPr>
        <w:t>5.4 跨模态融合</w:t>
      </w:r>
    </w:p>
    <w:p w14:paraId="6AE0AA80">
      <w:pPr>
        <w:spacing w:after="100" w:line="324" w:lineRule="auto"/>
        <w:jc w:val="left"/>
      </w:pPr>
      <w:r>
        <w:rPr>
          <w:rFonts w:ascii="微软雅黑" w:hAnsi="微软雅黑" w:eastAsia="微软雅黑"/>
          <w:b w:val="0"/>
          <w:color w:val="222222"/>
          <w:sz w:val="21"/>
        </w:rPr>
        <w:t>在融合阶段，历史轨迹表示被用作 query，文本 token 表示被用作 key/value，通过多头 cross-attention 实现语言对运动表示的调制。这一设计受 Transformer 注意力机制 [5] 启发，相比简单拼接更适合处理模态间对齐问题。融合后特征经过 MLP、残差连接与归一化层进一步整合，形成最终的共享多模态表示。</w:t>
      </w:r>
    </w:p>
    <w:p w14:paraId="34C776BB">
      <w:pPr>
        <w:pStyle w:val="5"/>
        <w:spacing w:before="200" w:after="80"/>
      </w:pPr>
      <w:r>
        <w:rPr>
          <w:rFonts w:ascii="微软雅黑" w:hAnsi="微软雅黑" w:eastAsia="微软雅黑"/>
          <w:b/>
          <w:color w:val="2D3E50"/>
          <w:sz w:val="23"/>
        </w:rPr>
        <w:t>5.5 Dual-Head 解码结构</w:t>
      </w:r>
    </w:p>
    <w:p w14:paraId="04B014C1">
      <w:pPr>
        <w:spacing w:after="100" w:line="324" w:lineRule="auto"/>
        <w:jc w:val="left"/>
      </w:pPr>
      <w:r>
        <w:rPr>
          <w:rFonts w:ascii="微软雅黑" w:hAnsi="微软雅黑" w:eastAsia="微软雅黑"/>
          <w:b w:val="0"/>
          <w:color w:val="222222"/>
          <w:sz w:val="21"/>
        </w:rPr>
        <w:t>为避免 instruction 分支与 baseline 分支塌缩为完全相同的输出，本文不使用单一回归头，而是引入两个独立的解码器：</w:t>
      </w:r>
    </w:p>
    <w:p w14:paraId="7F48DB2F">
      <w:pPr>
        <w:pStyle w:val="16"/>
        <w:spacing w:after="40" w:line="300" w:lineRule="auto"/>
      </w:pPr>
      <w:r>
        <w:rPr>
          <w:rFonts w:ascii="微软雅黑" w:hAnsi="微软雅黑" w:eastAsia="微软雅黑"/>
          <w:b w:val="0"/>
          <w:color w:val="222222"/>
          <w:sz w:val="21"/>
        </w:rPr>
        <w:t>decoder_instruction：生成使用语言条件时的未来轨迹；</w:t>
      </w:r>
    </w:p>
    <w:p w14:paraId="2337DA91">
      <w:pPr>
        <w:pStyle w:val="16"/>
        <w:spacing w:after="40" w:line="300" w:lineRule="auto"/>
      </w:pPr>
      <w:r>
        <w:rPr>
          <w:rFonts w:ascii="微软雅黑" w:hAnsi="微软雅黑" w:eastAsia="微软雅黑"/>
          <w:b w:val="0"/>
          <w:color w:val="222222"/>
          <w:sz w:val="21"/>
        </w:rPr>
        <w:t>decoder_baseline：生成不使用语言时的未来轨迹。</w:t>
      </w:r>
    </w:p>
    <w:p w14:paraId="5107A8CA">
      <w:pPr>
        <w:spacing w:after="100" w:line="324" w:lineRule="auto"/>
        <w:jc w:val="left"/>
      </w:pPr>
      <w:r>
        <w:rPr>
          <w:rFonts w:ascii="微软雅黑" w:hAnsi="微软雅黑" w:eastAsia="微软雅黑"/>
          <w:b w:val="0"/>
          <w:color w:val="222222"/>
          <w:sz w:val="21"/>
        </w:rPr>
        <w:t>这种结构设计非常关键。若两个任务共用完全相同的输出头，那么即使输入中包含文本，也可能因为主优化目标是“总误差最小”而忽略语言信号。Dual-Head 的意义在于将“有语言”和“无语言”建模为相关但不完全等价的两个子任务，为后续损失设计提供结构基础。</w:t>
      </w:r>
    </w:p>
    <w:p w14:paraId="0F784A6C">
      <w:pPr>
        <w:pStyle w:val="5"/>
        <w:spacing w:before="200" w:after="80"/>
      </w:pPr>
      <w:r>
        <w:rPr>
          <w:rFonts w:ascii="微软雅黑" w:hAnsi="微软雅黑" w:eastAsia="微软雅黑"/>
          <w:b/>
          <w:color w:val="2D3E50"/>
          <w:sz w:val="23"/>
        </w:rPr>
        <w:t>5.6 损失函数</w:t>
      </w:r>
    </w:p>
    <w:p w14:paraId="617969CD">
      <w:pPr>
        <w:spacing w:after="100" w:line="324" w:lineRule="auto"/>
        <w:jc w:val="left"/>
      </w:pPr>
      <w:r>
        <w:rPr>
          <w:rFonts w:ascii="微软雅黑" w:hAnsi="微软雅黑" w:eastAsia="微软雅黑"/>
          <w:b w:val="0"/>
          <w:color w:val="222222"/>
          <w:sz w:val="21"/>
        </w:rPr>
        <w:t>总损失由三个部分构成：</w:t>
      </w:r>
    </w:p>
    <w:p w14:paraId="61E87647">
      <w:pPr>
        <w:pStyle w:val="14"/>
        <w:numPr>
          <w:numId w:val="9"/>
        </w:numPr>
        <w:spacing w:after="40" w:line="300" w:lineRule="auto"/>
      </w:pPr>
      <w:r>
        <w:rPr>
          <w:rFonts w:ascii="微软雅黑" w:hAnsi="微软雅黑" w:eastAsia="微软雅黑"/>
          <w:b w:val="0"/>
          <w:color w:val="222222"/>
          <w:sz w:val="21"/>
        </w:rPr>
        <w:t>L_inst：instruction head 回归损失；</w:t>
      </w:r>
    </w:p>
    <w:p w14:paraId="6DDB7564">
      <w:pPr>
        <w:pStyle w:val="14"/>
        <w:numPr>
          <w:numId w:val="9"/>
        </w:numPr>
        <w:spacing w:after="40" w:line="300" w:lineRule="auto"/>
      </w:pPr>
      <w:r>
        <w:rPr>
          <w:rFonts w:ascii="微软雅黑" w:hAnsi="微软雅黑" w:eastAsia="微软雅黑"/>
          <w:b w:val="0"/>
          <w:color w:val="222222"/>
          <w:sz w:val="21"/>
        </w:rPr>
        <w:t>L_base：baseline head 回归损失；</w:t>
      </w:r>
    </w:p>
    <w:p w14:paraId="57A88A79">
      <w:pPr>
        <w:pStyle w:val="14"/>
        <w:numPr>
          <w:numId w:val="9"/>
        </w:numPr>
        <w:spacing w:after="40" w:line="300" w:lineRule="auto"/>
      </w:pPr>
      <w:r>
        <w:rPr>
          <w:rFonts w:ascii="微软雅黑" w:hAnsi="微软雅黑" w:eastAsia="微软雅黑"/>
          <w:b w:val="0"/>
          <w:color w:val="222222"/>
          <w:sz w:val="21"/>
        </w:rPr>
        <w:t>L_rank：仅在非空指令样本上启用的排序损失。</w:t>
      </w:r>
    </w:p>
    <w:p w14:paraId="280D1192">
      <w:pPr>
        <w:spacing w:after="100" w:line="324" w:lineRule="auto"/>
        <w:jc w:val="left"/>
      </w:pPr>
      <w:r>
        <w:rPr>
          <w:rFonts w:ascii="微软雅黑" w:hAnsi="微软雅黑" w:eastAsia="微软雅黑"/>
          <w:b w:val="0"/>
          <w:color w:val="222222"/>
          <w:sz w:val="21"/>
        </w:rPr>
        <w:t>排序损失定义为：</w:t>
      </w:r>
    </w:p>
    <w:p w14:paraId="5B144A86">
      <w:pPr>
        <w:spacing w:after="100" w:line="324" w:lineRule="auto"/>
        <w:jc w:val="left"/>
      </w:pPr>
      <w:r>
        <w:rPr>
          <w:rFonts w:ascii="微软雅黑" w:hAnsi="微软雅黑" w:eastAsia="微软雅黑"/>
          <w:b w:val="0"/>
          <w:color w:val="222222"/>
          <w:sz w:val="21"/>
        </w:rPr>
        <w:t>L_rank = relu(err_inst - err_base + margin)</w:t>
      </w:r>
    </w:p>
    <w:p w14:paraId="4259D614">
      <w:pPr>
        <w:spacing w:after="100" w:line="324" w:lineRule="auto"/>
        <w:jc w:val="left"/>
      </w:pPr>
      <w:r>
        <w:rPr>
          <w:rFonts w:ascii="微软雅黑" w:hAnsi="微软雅黑" w:eastAsia="微软雅黑"/>
          <w:b w:val="0"/>
          <w:color w:val="222222"/>
          <w:sz w:val="21"/>
        </w:rPr>
        <w:t>其中 err_inst 和 err_base 表示 instruction 分支与 baseline 分支在当前样本上的轨迹误差。若 instruction 分支没有优于 baseline 分支，排序损失就会产生正梯度，迫使模型在非空指令样本上拉开两者差距。</w:t>
      </w:r>
    </w:p>
    <w:p w14:paraId="2E803203">
      <w:pPr>
        <w:spacing w:after="100" w:line="324" w:lineRule="auto"/>
        <w:jc w:val="left"/>
      </w:pPr>
      <w:r>
        <w:rPr>
          <w:rFonts w:ascii="微软雅黑" w:hAnsi="微软雅黑" w:eastAsia="微软雅黑"/>
          <w:b w:val="0"/>
          <w:color w:val="222222"/>
          <w:sz w:val="21"/>
        </w:rPr>
        <w:t>最终总损失为：</w:t>
      </w:r>
    </w:p>
    <w:p w14:paraId="16C92B44">
      <w:pPr>
        <w:spacing w:after="100" w:line="324" w:lineRule="auto"/>
        <w:jc w:val="left"/>
      </w:pPr>
      <w:r>
        <w:rPr>
          <w:rFonts w:ascii="微软雅黑" w:hAnsi="微软雅黑" w:eastAsia="微软雅黑"/>
          <w:b w:val="0"/>
          <w:color w:val="222222"/>
          <w:sz w:val="21"/>
        </w:rPr>
        <w:t>L = L_inst + w_base * L_base + w_rank * L_rank</w:t>
      </w:r>
    </w:p>
    <w:p w14:paraId="09AEEC6F">
      <w:pPr>
        <w:spacing w:after="100" w:line="324" w:lineRule="auto"/>
        <w:jc w:val="left"/>
      </w:pPr>
      <w:r>
        <w:rPr>
          <w:rFonts w:ascii="微软雅黑" w:hAnsi="微软雅黑" w:eastAsia="微软雅黑"/>
          <w:b w:val="0"/>
          <w:color w:val="222222"/>
          <w:sz w:val="21"/>
        </w:rPr>
        <w:t>当前默认参数如下：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F181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shd w:val="clear" w:color="auto" w:fill="DCE6F1"/>
          </w:tcPr>
          <w:p w14:paraId="21D1E47A">
            <w:pPr>
              <w:spacing w:after="0" w:line="240" w:lineRule="auto"/>
              <w:jc w:val="center"/>
            </w:pPr>
            <w:r>
              <w:rPr>
                <w:rFonts w:ascii="微软雅黑" w:hAnsi="微软雅黑" w:eastAsia="微软雅黑"/>
                <w:b/>
                <w:color w:val="0F3359"/>
                <w:sz w:val="20"/>
              </w:rPr>
              <w:t>参数</w:t>
            </w:r>
          </w:p>
        </w:tc>
        <w:tc>
          <w:tcPr>
            <w:tcW w:w="4816" w:type="dxa"/>
            <w:shd w:val="clear" w:color="auto" w:fill="DCE6F1"/>
          </w:tcPr>
          <w:p w14:paraId="713286F9">
            <w:pPr>
              <w:spacing w:after="0" w:line="240" w:lineRule="auto"/>
              <w:jc w:val="center"/>
            </w:pPr>
            <w:r>
              <w:rPr>
                <w:rFonts w:ascii="微软雅黑" w:hAnsi="微软雅黑" w:eastAsia="微软雅黑"/>
                <w:b/>
                <w:color w:val="0F3359"/>
                <w:sz w:val="20"/>
              </w:rPr>
              <w:t>数值</w:t>
            </w:r>
          </w:p>
        </w:tc>
      </w:tr>
      <w:tr w14:paraId="0C8A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4B2937">
            <w:pPr>
              <w:spacing w:after="0" w:line="240" w:lineRule="auto"/>
              <w:jc w:val="left"/>
            </w:pPr>
            <w:r>
              <w:rPr>
                <w:rFonts w:ascii="微软雅黑" w:hAnsi="微软雅黑" w:eastAsia="微软雅黑"/>
                <w:b w:val="0"/>
                <w:color w:val="222222"/>
                <w:sz w:val="20"/>
              </w:rPr>
              <w:t>baseline_head_loss_weight</w:t>
            </w:r>
          </w:p>
        </w:tc>
        <w:tc>
          <w:tcPr>
            <w:tcW w:w="4816" w:type="dxa"/>
          </w:tcPr>
          <w:p w14:paraId="36E6A0DD">
            <w:pPr>
              <w:spacing w:after="0" w:line="240" w:lineRule="auto"/>
              <w:jc w:val="center"/>
            </w:pPr>
            <w:r>
              <w:rPr>
                <w:rFonts w:ascii="微软雅黑" w:hAnsi="微软雅黑" w:eastAsia="微软雅黑"/>
                <w:b w:val="0"/>
                <w:color w:val="222222"/>
                <w:sz w:val="20"/>
              </w:rPr>
              <w:t>1.0</w:t>
            </w:r>
          </w:p>
        </w:tc>
      </w:tr>
      <w:tr w14:paraId="4415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1F2099">
            <w:pPr>
              <w:spacing w:after="0" w:line="240" w:lineRule="auto"/>
              <w:jc w:val="left"/>
            </w:pPr>
            <w:r>
              <w:rPr>
                <w:rFonts w:ascii="微软雅黑" w:hAnsi="微软雅黑" w:eastAsia="微软雅黑"/>
                <w:b w:val="0"/>
                <w:color w:val="222222"/>
                <w:sz w:val="20"/>
              </w:rPr>
              <w:t>rank_loss_weight</w:t>
            </w:r>
          </w:p>
        </w:tc>
        <w:tc>
          <w:tcPr>
            <w:tcW w:w="4816" w:type="dxa"/>
          </w:tcPr>
          <w:p w14:paraId="0E6BBA4C">
            <w:pPr>
              <w:spacing w:after="0" w:line="240" w:lineRule="auto"/>
              <w:jc w:val="center"/>
            </w:pPr>
            <w:r>
              <w:rPr>
                <w:rFonts w:ascii="微软雅黑" w:hAnsi="微软雅黑" w:eastAsia="微软雅黑"/>
                <w:b w:val="0"/>
                <w:color w:val="222222"/>
                <w:sz w:val="20"/>
              </w:rPr>
              <w:t>0.7</w:t>
            </w:r>
          </w:p>
        </w:tc>
      </w:tr>
      <w:tr w14:paraId="4ACB2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FBDEBD">
            <w:pPr>
              <w:spacing w:after="0" w:line="240" w:lineRule="auto"/>
              <w:jc w:val="left"/>
            </w:pPr>
            <w:r>
              <w:rPr>
                <w:rFonts w:ascii="微软雅黑" w:hAnsi="微软雅黑" w:eastAsia="微软雅黑"/>
                <w:b w:val="0"/>
                <w:color w:val="222222"/>
                <w:sz w:val="20"/>
              </w:rPr>
              <w:t>rank_margin</w:t>
            </w:r>
          </w:p>
        </w:tc>
        <w:tc>
          <w:tcPr>
            <w:tcW w:w="4816" w:type="dxa"/>
          </w:tcPr>
          <w:p w14:paraId="07E3C504">
            <w:pPr>
              <w:spacing w:after="0" w:line="240" w:lineRule="auto"/>
              <w:jc w:val="center"/>
            </w:pPr>
            <w:r>
              <w:rPr>
                <w:rFonts w:ascii="微软雅黑" w:hAnsi="微软雅黑" w:eastAsia="微软雅黑"/>
                <w:b w:val="0"/>
                <w:color w:val="222222"/>
                <w:sz w:val="20"/>
              </w:rPr>
              <w:t>0.02</w:t>
            </w:r>
          </w:p>
        </w:tc>
      </w:tr>
    </w:tbl>
    <w:p w14:paraId="0F89E98F"/>
    <w:p w14:paraId="77865140">
      <w:pPr>
        <w:spacing w:after="100" w:line="324" w:lineRule="auto"/>
        <w:jc w:val="left"/>
      </w:pPr>
      <w:r>
        <w:rPr>
          <w:rFonts w:ascii="微软雅黑" w:hAnsi="微软雅黑" w:eastAsia="微软雅黑"/>
          <w:b w:val="0"/>
          <w:color w:val="222222"/>
          <w:sz w:val="21"/>
        </w:rPr>
        <w:t>这套设计直接把“语言条件必须带来改善”写进了优化目标，而不仅仅依赖网络自己在训练中偶然学到这件事。</w:t>
      </w:r>
    </w:p>
    <w:p w14:paraId="430AEBDC">
      <w:pPr>
        <w:pStyle w:val="4"/>
        <w:spacing w:before="200" w:after="80"/>
      </w:pPr>
      <w:r>
        <w:rPr>
          <w:rFonts w:ascii="微软雅黑" w:hAnsi="微软雅黑" w:eastAsia="微软雅黑"/>
          <w:b/>
          <w:color w:val="1A5376"/>
          <w:sz w:val="26"/>
        </w:rPr>
        <w:t>6. 训练策略与工程实现</w:t>
      </w:r>
    </w:p>
    <w:p w14:paraId="70E6DBF3">
      <w:pPr>
        <w:pStyle w:val="5"/>
        <w:spacing w:before="200" w:after="80"/>
      </w:pPr>
      <w:r>
        <w:rPr>
          <w:rFonts w:ascii="微软雅黑" w:hAnsi="微软雅黑" w:eastAsia="微软雅黑"/>
          <w:b/>
          <w:color w:val="2D3E50"/>
          <w:sz w:val="23"/>
        </w:rPr>
        <w:t>6.1 非空指令重采样</w:t>
      </w:r>
    </w:p>
    <w:p w14:paraId="07AFE3E3">
      <w:pPr>
        <w:spacing w:after="100" w:line="324" w:lineRule="auto"/>
        <w:jc w:val="left"/>
      </w:pPr>
      <w:r>
        <w:rPr>
          <w:rFonts w:ascii="微软雅黑" w:hAnsi="微软雅黑" w:eastAsia="微软雅黑"/>
          <w:b w:val="0"/>
          <w:color w:val="222222"/>
          <w:sz w:val="21"/>
        </w:rPr>
        <w:t>由于空指令样本占比较高，本文使用 WeightedRandomSampler 对非空指令样本进行重采样。默认配置为：</w:t>
      </w:r>
    </w:p>
    <w:p w14:paraId="654494EE">
      <w:pPr>
        <w:pStyle w:val="16"/>
        <w:spacing w:after="40" w:line="300" w:lineRule="auto"/>
      </w:pPr>
      <w:r>
        <w:rPr>
          <w:rFonts w:ascii="微软雅黑" w:hAnsi="微软雅黑" w:eastAsia="微软雅黑"/>
          <w:b w:val="0"/>
          <w:color w:val="222222"/>
          <w:sz w:val="21"/>
        </w:rPr>
        <w:t>rebalance_non_empty_instruction = true</w:t>
      </w:r>
    </w:p>
    <w:p w14:paraId="50BFFBE2">
      <w:pPr>
        <w:pStyle w:val="16"/>
        <w:spacing w:after="40" w:line="300" w:lineRule="auto"/>
      </w:pPr>
      <w:r>
        <w:rPr>
          <w:rFonts w:ascii="微软雅黑" w:hAnsi="微软雅黑" w:eastAsia="微软雅黑"/>
          <w:b w:val="0"/>
          <w:color w:val="222222"/>
          <w:sz w:val="21"/>
        </w:rPr>
        <w:t>non_empty_instruction_weight = 2.5</w:t>
      </w:r>
    </w:p>
    <w:p w14:paraId="160034E4">
      <w:pPr>
        <w:spacing w:after="100" w:line="324" w:lineRule="auto"/>
        <w:jc w:val="left"/>
      </w:pPr>
      <w:r>
        <w:rPr>
          <w:rFonts w:ascii="微软雅黑" w:hAnsi="微软雅黑" w:eastAsia="微软雅黑"/>
          <w:b w:val="0"/>
          <w:color w:val="222222"/>
          <w:sz w:val="21"/>
        </w:rPr>
        <w:t>这意味着在训练批次中，非空指令样本会以更高概率出现，从而提高语言监督在梯度更新中的占比。实践表明，这是从 Delta ADE = 0 走向稳定正增益的必要条件之一。</w:t>
      </w:r>
    </w:p>
    <w:p w14:paraId="794F7E66">
      <w:pPr>
        <w:pStyle w:val="5"/>
        <w:spacing w:before="200" w:after="80"/>
      </w:pPr>
      <w:r>
        <w:rPr>
          <w:rFonts w:ascii="微软雅黑" w:hAnsi="微软雅黑" w:eastAsia="微软雅黑"/>
          <w:b/>
          <w:color w:val="2D3E50"/>
          <w:sz w:val="23"/>
        </w:rPr>
        <w:t>6.2 文本编码器部分解冻</w:t>
      </w:r>
    </w:p>
    <w:p w14:paraId="188460CD">
      <w:pPr>
        <w:spacing w:after="100" w:line="324" w:lineRule="auto"/>
        <w:jc w:val="left"/>
      </w:pPr>
      <w:r>
        <w:rPr>
          <w:rFonts w:ascii="微软雅黑" w:hAnsi="微软雅黑" w:eastAsia="微软雅黑"/>
          <w:b w:val="0"/>
          <w:color w:val="222222"/>
          <w:sz w:val="21"/>
        </w:rPr>
        <w:t>为了兼顾泛化稳定性与任务适配能力，本文并未完全微调 DistilBERT，而是采用“整体冻结、局部解冻”的策略：</w:t>
      </w:r>
    </w:p>
    <w:p w14:paraId="0539C1B6">
      <w:pPr>
        <w:pStyle w:val="16"/>
        <w:spacing w:after="40" w:line="300" w:lineRule="auto"/>
      </w:pPr>
      <w:r>
        <w:rPr>
          <w:rFonts w:ascii="微软雅黑" w:hAnsi="微软雅黑" w:eastAsia="微软雅黑"/>
          <w:b w:val="0"/>
          <w:color w:val="222222"/>
          <w:sz w:val="21"/>
        </w:rPr>
        <w:t>freeze_text_encoder = true</w:t>
      </w:r>
    </w:p>
    <w:p w14:paraId="595118D0">
      <w:pPr>
        <w:pStyle w:val="16"/>
        <w:spacing w:after="40" w:line="300" w:lineRule="auto"/>
      </w:pPr>
      <w:r>
        <w:rPr>
          <w:rFonts w:ascii="微软雅黑" w:hAnsi="微软雅黑" w:eastAsia="微软雅黑"/>
          <w:b w:val="0"/>
          <w:color w:val="222222"/>
          <w:sz w:val="21"/>
        </w:rPr>
        <w:t>text_unfreeze_last_n_layers = 2</w:t>
      </w:r>
    </w:p>
    <w:p w14:paraId="276637E3">
      <w:pPr>
        <w:spacing w:after="100" w:line="324" w:lineRule="auto"/>
        <w:jc w:val="left"/>
      </w:pPr>
      <w:r>
        <w:rPr>
          <w:rFonts w:ascii="微软雅黑" w:hAnsi="微软雅黑" w:eastAsia="微软雅黑"/>
          <w:b w:val="0"/>
          <w:color w:val="222222"/>
          <w:sz w:val="21"/>
        </w:rPr>
        <w:t>这样既能避免小数据规模下大模型过拟合，又能让高层语义表示向驾驶指令场景做轻量适配。</w:t>
      </w:r>
    </w:p>
    <w:p w14:paraId="2A424687">
      <w:pPr>
        <w:pStyle w:val="5"/>
        <w:spacing w:before="200" w:after="80"/>
      </w:pPr>
      <w:r>
        <w:rPr>
          <w:rFonts w:ascii="微软雅黑" w:hAnsi="微软雅黑" w:eastAsia="微软雅黑"/>
          <w:b/>
          <w:color w:val="2D3E50"/>
          <w:sz w:val="23"/>
        </w:rPr>
        <w:t>6.3 优化与早停</w:t>
      </w:r>
    </w:p>
    <w:p w14:paraId="1874D2E2">
      <w:pPr>
        <w:spacing w:after="100" w:line="324" w:lineRule="auto"/>
        <w:jc w:val="left"/>
      </w:pPr>
      <w:r>
        <w:rPr>
          <w:rFonts w:ascii="微软雅黑" w:hAnsi="微软雅黑" w:eastAsia="微软雅黑"/>
          <w:b w:val="0"/>
          <w:color w:val="222222"/>
          <w:sz w:val="21"/>
        </w:rPr>
        <w:t>训练阶段使用 AdamW 优化器，默认超参数如下：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C6A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shd w:val="clear" w:color="auto" w:fill="DCE6F1"/>
          </w:tcPr>
          <w:p w14:paraId="7ACF0CD4">
            <w:pPr>
              <w:spacing w:after="0" w:line="240" w:lineRule="auto"/>
              <w:jc w:val="center"/>
            </w:pPr>
            <w:r>
              <w:rPr>
                <w:rFonts w:ascii="微软雅黑" w:hAnsi="微软雅黑" w:eastAsia="微软雅黑"/>
                <w:b/>
                <w:color w:val="0F3359"/>
                <w:sz w:val="20"/>
              </w:rPr>
              <w:t>配置项</w:t>
            </w:r>
          </w:p>
        </w:tc>
        <w:tc>
          <w:tcPr>
            <w:tcW w:w="4816" w:type="dxa"/>
            <w:shd w:val="clear" w:color="auto" w:fill="DCE6F1"/>
          </w:tcPr>
          <w:p w14:paraId="083158AE">
            <w:pPr>
              <w:spacing w:after="0" w:line="240" w:lineRule="auto"/>
              <w:jc w:val="center"/>
            </w:pPr>
            <w:r>
              <w:rPr>
                <w:rFonts w:ascii="微软雅黑" w:hAnsi="微软雅黑" w:eastAsia="微软雅黑"/>
                <w:b/>
                <w:color w:val="0F3359"/>
                <w:sz w:val="20"/>
              </w:rPr>
              <w:t>数值</w:t>
            </w:r>
          </w:p>
        </w:tc>
      </w:tr>
      <w:tr w14:paraId="6509F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50B554C">
            <w:pPr>
              <w:spacing w:after="0" w:line="240" w:lineRule="auto"/>
              <w:jc w:val="left"/>
            </w:pPr>
            <w:r>
              <w:rPr>
                <w:rFonts w:ascii="微软雅黑" w:hAnsi="微软雅黑" w:eastAsia="微软雅黑"/>
                <w:b w:val="0"/>
                <w:color w:val="222222"/>
                <w:sz w:val="20"/>
              </w:rPr>
              <w:t>Batch Size</w:t>
            </w:r>
          </w:p>
        </w:tc>
        <w:tc>
          <w:tcPr>
            <w:tcW w:w="4816" w:type="dxa"/>
          </w:tcPr>
          <w:p w14:paraId="1444E7A7">
            <w:pPr>
              <w:spacing w:after="0" w:line="240" w:lineRule="auto"/>
              <w:jc w:val="center"/>
            </w:pPr>
            <w:r>
              <w:rPr>
                <w:rFonts w:ascii="微软雅黑" w:hAnsi="微软雅黑" w:eastAsia="微软雅黑"/>
                <w:b w:val="0"/>
                <w:color w:val="222222"/>
                <w:sz w:val="20"/>
              </w:rPr>
              <w:t>8</w:t>
            </w:r>
          </w:p>
        </w:tc>
      </w:tr>
      <w:tr w14:paraId="521E6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2A00545">
            <w:pPr>
              <w:spacing w:after="0" w:line="240" w:lineRule="auto"/>
              <w:jc w:val="left"/>
            </w:pPr>
            <w:r>
              <w:rPr>
                <w:rFonts w:ascii="微软雅黑" w:hAnsi="微软雅黑" w:eastAsia="微软雅黑"/>
                <w:b w:val="0"/>
                <w:color w:val="222222"/>
                <w:sz w:val="20"/>
              </w:rPr>
              <w:t>Learning Rate</w:t>
            </w:r>
          </w:p>
        </w:tc>
        <w:tc>
          <w:tcPr>
            <w:tcW w:w="4816" w:type="dxa"/>
          </w:tcPr>
          <w:p w14:paraId="73725074">
            <w:pPr>
              <w:spacing w:after="0" w:line="240" w:lineRule="auto"/>
              <w:jc w:val="center"/>
            </w:pPr>
            <w:r>
              <w:rPr>
                <w:rFonts w:ascii="微软雅黑" w:hAnsi="微软雅黑" w:eastAsia="微软雅黑"/>
                <w:b w:val="0"/>
                <w:color w:val="222222"/>
                <w:sz w:val="20"/>
              </w:rPr>
              <w:t>1e-3</w:t>
            </w:r>
          </w:p>
        </w:tc>
      </w:tr>
      <w:tr w14:paraId="0707C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FCA662F">
            <w:pPr>
              <w:spacing w:after="0" w:line="240" w:lineRule="auto"/>
              <w:jc w:val="left"/>
            </w:pPr>
            <w:r>
              <w:rPr>
                <w:rFonts w:ascii="微软雅黑" w:hAnsi="微软雅黑" w:eastAsia="微软雅黑"/>
                <w:b w:val="0"/>
                <w:color w:val="222222"/>
                <w:sz w:val="20"/>
              </w:rPr>
              <w:t>Weight Decay</w:t>
            </w:r>
          </w:p>
        </w:tc>
        <w:tc>
          <w:tcPr>
            <w:tcW w:w="4816" w:type="dxa"/>
          </w:tcPr>
          <w:p w14:paraId="34183DA1">
            <w:pPr>
              <w:spacing w:after="0" w:line="240" w:lineRule="auto"/>
              <w:jc w:val="center"/>
            </w:pPr>
            <w:r>
              <w:rPr>
                <w:rFonts w:ascii="微软雅黑" w:hAnsi="微软雅黑" w:eastAsia="微软雅黑"/>
                <w:b w:val="0"/>
                <w:color w:val="222222"/>
                <w:sz w:val="20"/>
              </w:rPr>
              <w:t>1e-4</w:t>
            </w:r>
          </w:p>
        </w:tc>
      </w:tr>
      <w:tr w14:paraId="3D6D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6AC1717">
            <w:pPr>
              <w:spacing w:after="0" w:line="240" w:lineRule="auto"/>
              <w:jc w:val="left"/>
            </w:pPr>
            <w:r>
              <w:rPr>
                <w:rFonts w:ascii="微软雅黑" w:hAnsi="微软雅黑" w:eastAsia="微软雅黑"/>
                <w:b w:val="0"/>
                <w:color w:val="222222"/>
                <w:sz w:val="20"/>
              </w:rPr>
              <w:t>Epochs</w:t>
            </w:r>
          </w:p>
        </w:tc>
        <w:tc>
          <w:tcPr>
            <w:tcW w:w="4816" w:type="dxa"/>
          </w:tcPr>
          <w:p w14:paraId="2FE25CE2">
            <w:pPr>
              <w:spacing w:after="0" w:line="240" w:lineRule="auto"/>
              <w:jc w:val="center"/>
            </w:pPr>
            <w:r>
              <w:rPr>
                <w:rFonts w:ascii="微软雅黑" w:hAnsi="微软雅黑" w:eastAsia="微软雅黑"/>
                <w:b w:val="0"/>
                <w:color w:val="222222"/>
                <w:sz w:val="20"/>
              </w:rPr>
              <w:t>5</w:t>
            </w:r>
          </w:p>
        </w:tc>
      </w:tr>
      <w:tr w14:paraId="3D6F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CA24B7">
            <w:pPr>
              <w:spacing w:after="0" w:line="240" w:lineRule="auto"/>
              <w:jc w:val="left"/>
            </w:pPr>
            <w:r>
              <w:rPr>
                <w:rFonts w:ascii="微软雅黑" w:hAnsi="微软雅黑" w:eastAsia="微软雅黑"/>
                <w:b w:val="0"/>
                <w:color w:val="222222"/>
                <w:sz w:val="20"/>
              </w:rPr>
              <w:t>Val Ratio</w:t>
            </w:r>
          </w:p>
        </w:tc>
        <w:tc>
          <w:tcPr>
            <w:tcW w:w="4816" w:type="dxa"/>
          </w:tcPr>
          <w:p w14:paraId="5BE8502F">
            <w:pPr>
              <w:spacing w:after="0" w:line="240" w:lineRule="auto"/>
              <w:jc w:val="center"/>
            </w:pPr>
            <w:r>
              <w:rPr>
                <w:rFonts w:ascii="微软雅黑" w:hAnsi="微软雅黑" w:eastAsia="微软雅黑"/>
                <w:b w:val="0"/>
                <w:color w:val="222222"/>
                <w:sz w:val="20"/>
              </w:rPr>
              <w:t>0.2</w:t>
            </w:r>
          </w:p>
        </w:tc>
      </w:tr>
      <w:tr w14:paraId="6671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E0ADB4D">
            <w:pPr>
              <w:spacing w:after="0" w:line="240" w:lineRule="auto"/>
              <w:jc w:val="left"/>
            </w:pPr>
            <w:r>
              <w:rPr>
                <w:rFonts w:ascii="微软雅黑" w:hAnsi="微软雅黑" w:eastAsia="微软雅黑"/>
                <w:b w:val="0"/>
                <w:color w:val="222222"/>
                <w:sz w:val="20"/>
              </w:rPr>
              <w:t>Early Stop Patience</w:t>
            </w:r>
          </w:p>
        </w:tc>
        <w:tc>
          <w:tcPr>
            <w:tcW w:w="4816" w:type="dxa"/>
          </w:tcPr>
          <w:p w14:paraId="022FEF6C">
            <w:pPr>
              <w:spacing w:after="0" w:line="240" w:lineRule="auto"/>
              <w:jc w:val="center"/>
            </w:pPr>
            <w:r>
              <w:rPr>
                <w:rFonts w:ascii="微软雅黑" w:hAnsi="微软雅黑" w:eastAsia="微软雅黑"/>
                <w:b w:val="0"/>
                <w:color w:val="222222"/>
                <w:sz w:val="20"/>
              </w:rPr>
              <w:t>3</w:t>
            </w:r>
          </w:p>
        </w:tc>
      </w:tr>
    </w:tbl>
    <w:p w14:paraId="4C125C3D"/>
    <w:p w14:paraId="47FE4971">
      <w:pPr>
        <w:spacing w:after="100" w:line="324" w:lineRule="auto"/>
        <w:jc w:val="left"/>
      </w:pPr>
      <w:r>
        <w:rPr>
          <w:rFonts w:ascii="微软雅黑" w:hAnsi="微软雅黑" w:eastAsia="微软雅黑"/>
          <w:b w:val="0"/>
          <w:color w:val="222222"/>
          <w:sz w:val="21"/>
        </w:rPr>
        <w:t>每个 epoch 结束后记录训练集与验证集上的 ADE、FDE、rank_loss 与 gap_ADE，并根据验证集 ADE 保存最佳 checkpoint。</w:t>
      </w:r>
    </w:p>
    <w:p w14:paraId="3BA05452">
      <w:pPr>
        <w:pStyle w:val="5"/>
        <w:spacing w:before="200" w:after="80"/>
      </w:pPr>
      <w:r>
        <w:rPr>
          <w:rFonts w:ascii="微软雅黑" w:hAnsi="微软雅黑" w:eastAsia="微软雅黑"/>
          <w:b/>
          <w:color w:val="2D3E50"/>
          <w:sz w:val="23"/>
        </w:rPr>
        <w:t>6.4 GPU 资源控制与可复现性</w:t>
      </w:r>
    </w:p>
    <w:p w14:paraId="40B00307">
      <w:pPr>
        <w:spacing w:after="100" w:line="324" w:lineRule="auto"/>
        <w:jc w:val="left"/>
      </w:pPr>
      <w:r>
        <w:rPr>
          <w:rFonts w:ascii="微软雅黑" w:hAnsi="微软雅黑" w:eastAsia="微软雅黑"/>
          <w:b w:val="0"/>
          <w:color w:val="222222"/>
          <w:sz w:val="21"/>
        </w:rPr>
        <w:t>出于本地训练资源管理的需要，项目加入了 GPU 节流机制，默认将 GPU 使用率限制在 80% 左右。项目支持显式设置随机种子，并提供多 seed 基准命令用于稳定性评估。</w:t>
      </w:r>
    </w:p>
    <w:p w14:paraId="7B8F00BB">
      <w:pPr>
        <w:pStyle w:val="4"/>
        <w:spacing w:before="200" w:after="80"/>
      </w:pPr>
      <w:r>
        <w:rPr>
          <w:rFonts w:ascii="微软雅黑" w:hAnsi="微软雅黑" w:eastAsia="微软雅黑"/>
          <w:b/>
          <w:color w:val="1A5376"/>
          <w:sz w:val="26"/>
        </w:rPr>
        <w:t>7. 实验设置与结果</w:t>
      </w:r>
    </w:p>
    <w:p w14:paraId="13260061">
      <w:pPr>
        <w:pStyle w:val="5"/>
        <w:spacing w:before="200" w:after="80"/>
      </w:pPr>
      <w:r>
        <w:rPr>
          <w:rFonts w:ascii="微软雅黑" w:hAnsi="微软雅黑" w:eastAsia="微软雅黑"/>
          <w:b/>
          <w:color w:val="2D3E50"/>
          <w:sz w:val="23"/>
        </w:rPr>
        <w:t>7.1 单次实验结果</w:t>
      </w:r>
    </w:p>
    <w:p w14:paraId="6ED3023B">
      <w:pPr>
        <w:spacing w:after="100" w:line="324" w:lineRule="auto"/>
        <w:jc w:val="left"/>
      </w:pPr>
      <w:r>
        <w:rPr>
          <w:rFonts w:ascii="微软雅黑" w:hAnsi="微软雅黑" w:eastAsia="微软雅黑"/>
          <w:b w:val="0"/>
          <w:color w:val="222222"/>
          <w:sz w:val="21"/>
        </w:rPr>
        <w:t>基于当前最佳模型，单次实验结果如下。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6DE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8" w:type="dxa"/>
            <w:shd w:val="clear" w:color="auto" w:fill="DCE6F1"/>
          </w:tcPr>
          <w:p w14:paraId="18AF1440">
            <w:pPr>
              <w:spacing w:after="0" w:line="240" w:lineRule="auto"/>
              <w:jc w:val="center"/>
            </w:pPr>
            <w:r>
              <w:rPr>
                <w:rFonts w:ascii="微软雅黑" w:hAnsi="微软雅黑" w:eastAsia="微软雅黑"/>
                <w:b/>
                <w:color w:val="0F3359"/>
                <w:sz w:val="20"/>
              </w:rPr>
              <w:t>指标</w:t>
            </w:r>
          </w:p>
        </w:tc>
        <w:tc>
          <w:tcPr>
            <w:tcW w:w="2408" w:type="dxa"/>
            <w:shd w:val="clear" w:color="auto" w:fill="DCE6F1"/>
          </w:tcPr>
          <w:p w14:paraId="5EFB25CD">
            <w:pPr>
              <w:spacing w:after="0" w:line="240" w:lineRule="auto"/>
              <w:jc w:val="center"/>
            </w:pPr>
            <w:r>
              <w:rPr>
                <w:rFonts w:ascii="微软雅黑" w:hAnsi="微软雅黑" w:eastAsia="微软雅黑"/>
                <w:b/>
                <w:color w:val="0F3359"/>
                <w:sz w:val="20"/>
              </w:rPr>
              <w:t>Instruction</w:t>
            </w:r>
          </w:p>
        </w:tc>
        <w:tc>
          <w:tcPr>
            <w:tcW w:w="2408" w:type="dxa"/>
            <w:shd w:val="clear" w:color="auto" w:fill="DCE6F1"/>
          </w:tcPr>
          <w:p w14:paraId="36D6D246">
            <w:pPr>
              <w:spacing w:after="0" w:line="240" w:lineRule="auto"/>
              <w:jc w:val="center"/>
            </w:pPr>
            <w:r>
              <w:rPr>
                <w:rFonts w:ascii="微软雅黑" w:hAnsi="微软雅黑" w:eastAsia="微软雅黑"/>
                <w:b/>
                <w:color w:val="0F3359"/>
                <w:sz w:val="20"/>
              </w:rPr>
              <w:t>Baseline</w:t>
            </w:r>
          </w:p>
        </w:tc>
        <w:tc>
          <w:tcPr>
            <w:tcW w:w="2408" w:type="dxa"/>
            <w:shd w:val="clear" w:color="auto" w:fill="DCE6F1"/>
          </w:tcPr>
          <w:p w14:paraId="5C2B5695">
            <w:pPr>
              <w:spacing w:after="0" w:line="240" w:lineRule="auto"/>
              <w:jc w:val="center"/>
            </w:pPr>
            <w:r>
              <w:rPr>
                <w:rFonts w:ascii="微软雅黑" w:hAnsi="微软雅黑" w:eastAsia="微软雅黑"/>
                <w:b/>
                <w:color w:val="0F3359"/>
                <w:sz w:val="20"/>
              </w:rPr>
              <w:t>Delta</w:t>
            </w:r>
          </w:p>
        </w:tc>
      </w:tr>
      <w:tr w14:paraId="10F9F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4E72AE6">
            <w:pPr>
              <w:spacing w:after="0" w:line="240" w:lineRule="auto"/>
              <w:jc w:val="left"/>
            </w:pPr>
            <w:r>
              <w:rPr>
                <w:rFonts w:ascii="微软雅黑" w:hAnsi="微软雅黑" w:eastAsia="微软雅黑"/>
                <w:b w:val="0"/>
                <w:color w:val="222222"/>
                <w:sz w:val="20"/>
              </w:rPr>
              <w:t>ADE</w:t>
            </w:r>
          </w:p>
        </w:tc>
        <w:tc>
          <w:tcPr>
            <w:tcW w:w="2408" w:type="dxa"/>
          </w:tcPr>
          <w:p w14:paraId="394F6796">
            <w:pPr>
              <w:spacing w:after="0" w:line="240" w:lineRule="auto"/>
              <w:jc w:val="center"/>
            </w:pPr>
            <w:r>
              <w:rPr>
                <w:rFonts w:ascii="微软雅黑" w:hAnsi="微软雅黑" w:eastAsia="微软雅黑"/>
                <w:b w:val="0"/>
                <w:color w:val="222222"/>
                <w:sz w:val="20"/>
              </w:rPr>
              <w:t>0.341449</w:t>
            </w:r>
          </w:p>
        </w:tc>
        <w:tc>
          <w:tcPr>
            <w:tcW w:w="2408" w:type="dxa"/>
          </w:tcPr>
          <w:p w14:paraId="36022DA6">
            <w:pPr>
              <w:spacing w:after="0" w:line="240" w:lineRule="auto"/>
              <w:jc w:val="center"/>
            </w:pPr>
            <w:r>
              <w:rPr>
                <w:rFonts w:ascii="微软雅黑" w:hAnsi="微软雅黑" w:eastAsia="微软雅黑"/>
                <w:b w:val="0"/>
                <w:color w:val="222222"/>
                <w:sz w:val="20"/>
              </w:rPr>
              <w:t>0.371764</w:t>
            </w:r>
          </w:p>
        </w:tc>
        <w:tc>
          <w:tcPr>
            <w:tcW w:w="2408" w:type="dxa"/>
          </w:tcPr>
          <w:p w14:paraId="19607DB5">
            <w:pPr>
              <w:spacing w:after="0" w:line="240" w:lineRule="auto"/>
              <w:jc w:val="center"/>
            </w:pPr>
            <w:r>
              <w:rPr>
                <w:rFonts w:ascii="微软雅黑" w:hAnsi="微软雅黑" w:eastAsia="微软雅黑"/>
                <w:b w:val="0"/>
                <w:color w:val="222222"/>
                <w:sz w:val="20"/>
              </w:rPr>
              <w:t>+0.030314</w:t>
            </w:r>
          </w:p>
        </w:tc>
      </w:tr>
      <w:tr w14:paraId="3A21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8B45FCC">
            <w:pPr>
              <w:spacing w:after="0" w:line="240" w:lineRule="auto"/>
              <w:jc w:val="left"/>
            </w:pPr>
            <w:r>
              <w:rPr>
                <w:rFonts w:ascii="微软雅黑" w:hAnsi="微软雅黑" w:eastAsia="微软雅黑"/>
                <w:b w:val="0"/>
                <w:color w:val="222222"/>
                <w:sz w:val="20"/>
              </w:rPr>
              <w:t>FDE</w:t>
            </w:r>
          </w:p>
        </w:tc>
        <w:tc>
          <w:tcPr>
            <w:tcW w:w="2408" w:type="dxa"/>
          </w:tcPr>
          <w:p w14:paraId="3B304114">
            <w:pPr>
              <w:spacing w:after="0" w:line="240" w:lineRule="auto"/>
              <w:jc w:val="center"/>
            </w:pPr>
            <w:r>
              <w:rPr>
                <w:rFonts w:ascii="微软雅黑" w:hAnsi="微软雅黑" w:eastAsia="微软雅黑"/>
                <w:b w:val="0"/>
                <w:color w:val="222222"/>
                <w:sz w:val="20"/>
              </w:rPr>
              <w:t>0.816154</w:t>
            </w:r>
          </w:p>
        </w:tc>
        <w:tc>
          <w:tcPr>
            <w:tcW w:w="2408" w:type="dxa"/>
          </w:tcPr>
          <w:p w14:paraId="24B38FFF">
            <w:pPr>
              <w:spacing w:after="0" w:line="240" w:lineRule="auto"/>
              <w:jc w:val="center"/>
            </w:pPr>
            <w:r>
              <w:rPr>
                <w:rFonts w:ascii="微软雅黑" w:hAnsi="微软雅黑" w:eastAsia="微软雅黑"/>
                <w:b w:val="0"/>
                <w:color w:val="222222"/>
                <w:sz w:val="20"/>
              </w:rPr>
              <w:t>0.812991</w:t>
            </w:r>
          </w:p>
        </w:tc>
        <w:tc>
          <w:tcPr>
            <w:tcW w:w="2408" w:type="dxa"/>
          </w:tcPr>
          <w:p w14:paraId="4516A2E6">
            <w:pPr>
              <w:spacing w:after="0" w:line="240" w:lineRule="auto"/>
              <w:jc w:val="center"/>
            </w:pPr>
            <w:r>
              <w:rPr>
                <w:rFonts w:ascii="微软雅黑" w:hAnsi="微软雅黑" w:eastAsia="微软雅黑"/>
                <w:b w:val="0"/>
                <w:color w:val="222222"/>
                <w:sz w:val="20"/>
              </w:rPr>
              <w:t>-0.003164</w:t>
            </w:r>
          </w:p>
        </w:tc>
      </w:tr>
    </w:tbl>
    <w:p w14:paraId="76808502"/>
    <w:p w14:paraId="05613407">
      <w:pPr>
        <w:spacing w:after="100" w:line="324" w:lineRule="auto"/>
        <w:jc w:val="left"/>
      </w:pPr>
      <w:r>
        <w:rPr>
          <w:rFonts w:ascii="微软雅黑" w:hAnsi="微软雅黑" w:eastAsia="微软雅黑"/>
          <w:b w:val="0"/>
          <w:color w:val="222222"/>
          <w:sz w:val="21"/>
        </w:rPr>
        <w:t>为了更细致地分析语言作用，本文还按是否存在指令划分子集。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8"/>
        <w:gridCol w:w="812"/>
        <w:gridCol w:w="1291"/>
        <w:gridCol w:w="1067"/>
        <w:gridCol w:w="1211"/>
        <w:gridCol w:w="1291"/>
        <w:gridCol w:w="1067"/>
        <w:gridCol w:w="1211"/>
      </w:tblGrid>
      <w:tr w14:paraId="1AF70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4" w:type="dxa"/>
            <w:shd w:val="clear" w:color="auto" w:fill="DCE6F1"/>
          </w:tcPr>
          <w:p w14:paraId="2BB9C62B">
            <w:pPr>
              <w:spacing w:after="0" w:line="240" w:lineRule="auto"/>
              <w:jc w:val="center"/>
            </w:pPr>
            <w:r>
              <w:rPr>
                <w:rFonts w:ascii="微软雅黑" w:hAnsi="微软雅黑" w:eastAsia="微软雅黑"/>
                <w:b/>
                <w:color w:val="0F3359"/>
                <w:sz w:val="20"/>
              </w:rPr>
              <w:t>子集</w:t>
            </w:r>
          </w:p>
        </w:tc>
        <w:tc>
          <w:tcPr>
            <w:tcW w:w="1204" w:type="dxa"/>
            <w:shd w:val="clear" w:color="auto" w:fill="DCE6F1"/>
          </w:tcPr>
          <w:p w14:paraId="5ED2EB86">
            <w:pPr>
              <w:spacing w:after="0" w:line="240" w:lineRule="auto"/>
              <w:jc w:val="center"/>
            </w:pPr>
            <w:r>
              <w:rPr>
                <w:rFonts w:ascii="微软雅黑" w:hAnsi="微软雅黑" w:eastAsia="微软雅黑"/>
                <w:b/>
                <w:color w:val="0F3359"/>
                <w:sz w:val="20"/>
              </w:rPr>
              <w:t>Count</w:t>
            </w:r>
          </w:p>
        </w:tc>
        <w:tc>
          <w:tcPr>
            <w:tcW w:w="1204" w:type="dxa"/>
            <w:shd w:val="clear" w:color="auto" w:fill="DCE6F1"/>
          </w:tcPr>
          <w:p w14:paraId="0F9DB70F">
            <w:pPr>
              <w:spacing w:after="0" w:line="240" w:lineRule="auto"/>
              <w:jc w:val="center"/>
            </w:pPr>
            <w:r>
              <w:rPr>
                <w:rFonts w:ascii="微软雅黑" w:hAnsi="微软雅黑" w:eastAsia="微软雅黑"/>
                <w:b/>
                <w:color w:val="0F3359"/>
                <w:sz w:val="20"/>
              </w:rPr>
              <w:t>ADE Instruction</w:t>
            </w:r>
          </w:p>
        </w:tc>
        <w:tc>
          <w:tcPr>
            <w:tcW w:w="1204" w:type="dxa"/>
            <w:shd w:val="clear" w:color="auto" w:fill="DCE6F1"/>
          </w:tcPr>
          <w:p w14:paraId="329A383E">
            <w:pPr>
              <w:spacing w:after="0" w:line="240" w:lineRule="auto"/>
              <w:jc w:val="center"/>
            </w:pPr>
            <w:r>
              <w:rPr>
                <w:rFonts w:ascii="微软雅黑" w:hAnsi="微软雅黑" w:eastAsia="微软雅黑"/>
                <w:b/>
                <w:color w:val="0F3359"/>
                <w:sz w:val="20"/>
              </w:rPr>
              <w:t>ADE Baseline</w:t>
            </w:r>
          </w:p>
        </w:tc>
        <w:tc>
          <w:tcPr>
            <w:tcW w:w="1204" w:type="dxa"/>
            <w:shd w:val="clear" w:color="auto" w:fill="DCE6F1"/>
          </w:tcPr>
          <w:p w14:paraId="4E793974">
            <w:pPr>
              <w:spacing w:after="0" w:line="240" w:lineRule="auto"/>
              <w:jc w:val="center"/>
            </w:pPr>
            <w:r>
              <w:rPr>
                <w:rFonts w:ascii="微软雅黑" w:hAnsi="微软雅黑" w:eastAsia="微软雅黑"/>
                <w:b/>
                <w:color w:val="0F3359"/>
                <w:sz w:val="20"/>
              </w:rPr>
              <w:t>Delta ADE</w:t>
            </w:r>
          </w:p>
        </w:tc>
        <w:tc>
          <w:tcPr>
            <w:tcW w:w="1204" w:type="dxa"/>
            <w:shd w:val="clear" w:color="auto" w:fill="DCE6F1"/>
          </w:tcPr>
          <w:p w14:paraId="18866593">
            <w:pPr>
              <w:spacing w:after="0" w:line="240" w:lineRule="auto"/>
              <w:jc w:val="center"/>
            </w:pPr>
            <w:r>
              <w:rPr>
                <w:rFonts w:ascii="微软雅黑" w:hAnsi="微软雅黑" w:eastAsia="微软雅黑"/>
                <w:b/>
                <w:color w:val="0F3359"/>
                <w:sz w:val="20"/>
              </w:rPr>
              <w:t>FDE Instruction</w:t>
            </w:r>
          </w:p>
        </w:tc>
        <w:tc>
          <w:tcPr>
            <w:tcW w:w="1204" w:type="dxa"/>
            <w:shd w:val="clear" w:color="auto" w:fill="DCE6F1"/>
          </w:tcPr>
          <w:p w14:paraId="60522A7C">
            <w:pPr>
              <w:spacing w:after="0" w:line="240" w:lineRule="auto"/>
              <w:jc w:val="center"/>
            </w:pPr>
            <w:r>
              <w:rPr>
                <w:rFonts w:ascii="微软雅黑" w:hAnsi="微软雅黑" w:eastAsia="微软雅黑"/>
                <w:b/>
                <w:color w:val="0F3359"/>
                <w:sz w:val="20"/>
              </w:rPr>
              <w:t>FDE Baseline</w:t>
            </w:r>
          </w:p>
        </w:tc>
        <w:tc>
          <w:tcPr>
            <w:tcW w:w="1204" w:type="dxa"/>
            <w:shd w:val="clear" w:color="auto" w:fill="DCE6F1"/>
          </w:tcPr>
          <w:p w14:paraId="0E1009D4">
            <w:pPr>
              <w:spacing w:after="0" w:line="240" w:lineRule="auto"/>
              <w:jc w:val="center"/>
            </w:pPr>
            <w:r>
              <w:rPr>
                <w:rFonts w:ascii="微软雅黑" w:hAnsi="微软雅黑" w:eastAsia="微软雅黑"/>
                <w:b/>
                <w:color w:val="0F3359"/>
                <w:sz w:val="20"/>
              </w:rPr>
              <w:t>Delta FDE</w:t>
            </w:r>
          </w:p>
        </w:tc>
      </w:tr>
      <w:tr w14:paraId="53F6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Pr>
          <w:p w14:paraId="1BC964F5">
            <w:pPr>
              <w:spacing w:after="0" w:line="240" w:lineRule="auto"/>
              <w:jc w:val="left"/>
            </w:pPr>
            <w:r>
              <w:rPr>
                <w:rFonts w:ascii="微软雅黑" w:hAnsi="微软雅黑" w:eastAsia="微软雅黑"/>
                <w:b w:val="0"/>
                <w:color w:val="222222"/>
                <w:sz w:val="20"/>
              </w:rPr>
              <w:t>overall</w:t>
            </w:r>
          </w:p>
        </w:tc>
        <w:tc>
          <w:tcPr>
            <w:tcW w:w="1204" w:type="dxa"/>
          </w:tcPr>
          <w:p w14:paraId="069617EE">
            <w:pPr>
              <w:spacing w:after="0" w:line="240" w:lineRule="auto"/>
              <w:jc w:val="center"/>
            </w:pPr>
            <w:r>
              <w:rPr>
                <w:rFonts w:ascii="微软雅黑" w:hAnsi="微软雅黑" w:eastAsia="微软雅黑"/>
                <w:b w:val="0"/>
                <w:color w:val="222222"/>
                <w:sz w:val="20"/>
              </w:rPr>
              <w:t>10431</w:t>
            </w:r>
          </w:p>
        </w:tc>
        <w:tc>
          <w:tcPr>
            <w:tcW w:w="1204" w:type="dxa"/>
          </w:tcPr>
          <w:p w14:paraId="1C6C4A53">
            <w:pPr>
              <w:spacing w:after="0" w:line="240" w:lineRule="auto"/>
              <w:jc w:val="center"/>
            </w:pPr>
            <w:r>
              <w:rPr>
                <w:rFonts w:ascii="微软雅黑" w:hAnsi="微软雅黑" w:eastAsia="微软雅黑"/>
                <w:b w:val="0"/>
                <w:color w:val="222222"/>
                <w:sz w:val="20"/>
              </w:rPr>
              <w:t>0.341449</w:t>
            </w:r>
          </w:p>
        </w:tc>
        <w:tc>
          <w:tcPr>
            <w:tcW w:w="1204" w:type="dxa"/>
          </w:tcPr>
          <w:p w14:paraId="7622D082">
            <w:pPr>
              <w:spacing w:after="0" w:line="240" w:lineRule="auto"/>
              <w:jc w:val="center"/>
            </w:pPr>
            <w:r>
              <w:rPr>
                <w:rFonts w:ascii="微软雅黑" w:hAnsi="微软雅黑" w:eastAsia="微软雅黑"/>
                <w:b w:val="0"/>
                <w:color w:val="222222"/>
                <w:sz w:val="20"/>
              </w:rPr>
              <w:t>0.371764</w:t>
            </w:r>
          </w:p>
        </w:tc>
        <w:tc>
          <w:tcPr>
            <w:tcW w:w="1204" w:type="dxa"/>
          </w:tcPr>
          <w:p w14:paraId="21376176">
            <w:pPr>
              <w:spacing w:after="0" w:line="240" w:lineRule="auto"/>
              <w:jc w:val="center"/>
            </w:pPr>
            <w:r>
              <w:rPr>
                <w:rFonts w:ascii="微软雅黑" w:hAnsi="微软雅黑" w:eastAsia="微软雅黑"/>
                <w:b w:val="0"/>
                <w:color w:val="222222"/>
                <w:sz w:val="20"/>
              </w:rPr>
              <w:t>+0.030314</w:t>
            </w:r>
          </w:p>
        </w:tc>
        <w:tc>
          <w:tcPr>
            <w:tcW w:w="1204" w:type="dxa"/>
          </w:tcPr>
          <w:p w14:paraId="2A58941D">
            <w:pPr>
              <w:spacing w:after="0" w:line="240" w:lineRule="auto"/>
              <w:jc w:val="center"/>
            </w:pPr>
            <w:r>
              <w:rPr>
                <w:rFonts w:ascii="微软雅黑" w:hAnsi="微软雅黑" w:eastAsia="微软雅黑"/>
                <w:b w:val="0"/>
                <w:color w:val="222222"/>
                <w:sz w:val="20"/>
              </w:rPr>
              <w:t>0.816154</w:t>
            </w:r>
          </w:p>
        </w:tc>
        <w:tc>
          <w:tcPr>
            <w:tcW w:w="1204" w:type="dxa"/>
          </w:tcPr>
          <w:p w14:paraId="550F244C">
            <w:pPr>
              <w:spacing w:after="0" w:line="240" w:lineRule="auto"/>
              <w:jc w:val="center"/>
            </w:pPr>
            <w:r>
              <w:rPr>
                <w:rFonts w:ascii="微软雅黑" w:hAnsi="微软雅黑" w:eastAsia="微软雅黑"/>
                <w:b w:val="0"/>
                <w:color w:val="222222"/>
                <w:sz w:val="20"/>
              </w:rPr>
              <w:t>0.812991</w:t>
            </w:r>
          </w:p>
        </w:tc>
        <w:tc>
          <w:tcPr>
            <w:tcW w:w="1204" w:type="dxa"/>
          </w:tcPr>
          <w:p w14:paraId="0081E75F">
            <w:pPr>
              <w:spacing w:after="0" w:line="240" w:lineRule="auto"/>
              <w:jc w:val="center"/>
            </w:pPr>
            <w:r>
              <w:rPr>
                <w:rFonts w:ascii="微软雅黑" w:hAnsi="微软雅黑" w:eastAsia="微软雅黑"/>
                <w:b w:val="0"/>
                <w:color w:val="222222"/>
                <w:sz w:val="20"/>
              </w:rPr>
              <w:t>-0.003164</w:t>
            </w:r>
          </w:p>
        </w:tc>
      </w:tr>
      <w:tr w14:paraId="216BD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Pr>
          <w:p w14:paraId="12A42500">
            <w:pPr>
              <w:spacing w:after="0" w:line="240" w:lineRule="auto"/>
              <w:jc w:val="left"/>
            </w:pPr>
            <w:r>
              <w:rPr>
                <w:rFonts w:ascii="微软雅黑" w:hAnsi="微软雅黑" w:eastAsia="微软雅黑"/>
                <w:b w:val="0"/>
                <w:color w:val="222222"/>
                <w:sz w:val="20"/>
              </w:rPr>
              <w:t>has_instruction</w:t>
            </w:r>
          </w:p>
        </w:tc>
        <w:tc>
          <w:tcPr>
            <w:tcW w:w="1204" w:type="dxa"/>
          </w:tcPr>
          <w:p w14:paraId="12DF491D">
            <w:pPr>
              <w:spacing w:after="0" w:line="240" w:lineRule="auto"/>
              <w:jc w:val="center"/>
            </w:pPr>
            <w:r>
              <w:rPr>
                <w:rFonts w:ascii="微软雅黑" w:hAnsi="微软雅黑" w:eastAsia="微软雅黑"/>
                <w:b w:val="0"/>
                <w:color w:val="222222"/>
                <w:sz w:val="20"/>
              </w:rPr>
              <w:t>5680</w:t>
            </w:r>
          </w:p>
        </w:tc>
        <w:tc>
          <w:tcPr>
            <w:tcW w:w="1204" w:type="dxa"/>
          </w:tcPr>
          <w:p w14:paraId="4FB5BA23">
            <w:pPr>
              <w:spacing w:after="0" w:line="240" w:lineRule="auto"/>
              <w:jc w:val="center"/>
            </w:pPr>
            <w:r>
              <w:rPr>
                <w:rFonts w:ascii="微软雅黑" w:hAnsi="微软雅黑" w:eastAsia="微软雅黑"/>
                <w:b w:val="0"/>
                <w:color w:val="222222"/>
                <w:sz w:val="20"/>
              </w:rPr>
              <w:t>0.383267</w:t>
            </w:r>
          </w:p>
        </w:tc>
        <w:tc>
          <w:tcPr>
            <w:tcW w:w="1204" w:type="dxa"/>
          </w:tcPr>
          <w:p w14:paraId="11DCB731">
            <w:pPr>
              <w:spacing w:after="0" w:line="240" w:lineRule="auto"/>
              <w:jc w:val="center"/>
            </w:pPr>
            <w:r>
              <w:rPr>
                <w:rFonts w:ascii="微软雅黑" w:hAnsi="微软雅黑" w:eastAsia="微软雅黑"/>
                <w:b w:val="0"/>
                <w:color w:val="222222"/>
                <w:sz w:val="20"/>
              </w:rPr>
              <w:t>0.418198</w:t>
            </w:r>
          </w:p>
        </w:tc>
        <w:tc>
          <w:tcPr>
            <w:tcW w:w="1204" w:type="dxa"/>
          </w:tcPr>
          <w:p w14:paraId="385D3A79">
            <w:pPr>
              <w:spacing w:after="0" w:line="240" w:lineRule="auto"/>
              <w:jc w:val="center"/>
            </w:pPr>
            <w:r>
              <w:rPr>
                <w:rFonts w:ascii="微软雅黑" w:hAnsi="微软雅黑" w:eastAsia="微软雅黑"/>
                <w:b w:val="0"/>
                <w:color w:val="222222"/>
                <w:sz w:val="20"/>
              </w:rPr>
              <w:t>+0.034930</w:t>
            </w:r>
          </w:p>
        </w:tc>
        <w:tc>
          <w:tcPr>
            <w:tcW w:w="1204" w:type="dxa"/>
          </w:tcPr>
          <w:p w14:paraId="14860124">
            <w:pPr>
              <w:spacing w:after="0" w:line="240" w:lineRule="auto"/>
              <w:jc w:val="center"/>
            </w:pPr>
            <w:r>
              <w:rPr>
                <w:rFonts w:ascii="微软雅黑" w:hAnsi="微软雅黑" w:eastAsia="微软雅黑"/>
                <w:b w:val="0"/>
                <w:color w:val="222222"/>
                <w:sz w:val="20"/>
              </w:rPr>
              <w:t>0.924401</w:t>
            </w:r>
          </w:p>
        </w:tc>
        <w:tc>
          <w:tcPr>
            <w:tcW w:w="1204" w:type="dxa"/>
          </w:tcPr>
          <w:p w14:paraId="085397A5">
            <w:pPr>
              <w:spacing w:after="0" w:line="240" w:lineRule="auto"/>
              <w:jc w:val="center"/>
            </w:pPr>
            <w:r>
              <w:rPr>
                <w:rFonts w:ascii="微软雅黑" w:hAnsi="微软雅黑" w:eastAsia="微软雅黑"/>
                <w:b w:val="0"/>
                <w:color w:val="222222"/>
                <w:sz w:val="20"/>
              </w:rPr>
              <w:t>0.928217</w:t>
            </w:r>
          </w:p>
        </w:tc>
        <w:tc>
          <w:tcPr>
            <w:tcW w:w="1204" w:type="dxa"/>
          </w:tcPr>
          <w:p w14:paraId="75487355">
            <w:pPr>
              <w:spacing w:after="0" w:line="240" w:lineRule="auto"/>
              <w:jc w:val="center"/>
            </w:pPr>
            <w:r>
              <w:rPr>
                <w:rFonts w:ascii="微软雅黑" w:hAnsi="微软雅黑" w:eastAsia="微软雅黑"/>
                <w:b w:val="0"/>
                <w:color w:val="222222"/>
                <w:sz w:val="20"/>
              </w:rPr>
              <w:t>+0.003816</w:t>
            </w:r>
          </w:p>
        </w:tc>
      </w:tr>
      <w:tr w14:paraId="553E7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Pr>
          <w:p w14:paraId="48579ADC">
            <w:pPr>
              <w:spacing w:after="0" w:line="240" w:lineRule="auto"/>
              <w:jc w:val="left"/>
            </w:pPr>
            <w:r>
              <w:rPr>
                <w:rFonts w:ascii="微软雅黑" w:hAnsi="微软雅黑" w:eastAsia="微软雅黑"/>
                <w:b w:val="0"/>
                <w:color w:val="222222"/>
                <w:sz w:val="20"/>
              </w:rPr>
              <w:t>empty_instruction</w:t>
            </w:r>
          </w:p>
        </w:tc>
        <w:tc>
          <w:tcPr>
            <w:tcW w:w="1204" w:type="dxa"/>
          </w:tcPr>
          <w:p w14:paraId="591F233D">
            <w:pPr>
              <w:spacing w:after="0" w:line="240" w:lineRule="auto"/>
              <w:jc w:val="center"/>
            </w:pPr>
            <w:r>
              <w:rPr>
                <w:rFonts w:ascii="微软雅黑" w:hAnsi="微软雅黑" w:eastAsia="微软雅黑"/>
                <w:b w:val="0"/>
                <w:color w:val="222222"/>
                <w:sz w:val="20"/>
              </w:rPr>
              <w:t>4751</w:t>
            </w:r>
          </w:p>
        </w:tc>
        <w:tc>
          <w:tcPr>
            <w:tcW w:w="1204" w:type="dxa"/>
          </w:tcPr>
          <w:p w14:paraId="20C2C214">
            <w:pPr>
              <w:spacing w:after="0" w:line="240" w:lineRule="auto"/>
              <w:jc w:val="center"/>
            </w:pPr>
            <w:r>
              <w:rPr>
                <w:rFonts w:ascii="微软雅黑" w:hAnsi="微软雅黑" w:eastAsia="微软雅黑"/>
                <w:b w:val="0"/>
                <w:color w:val="222222"/>
                <w:sz w:val="20"/>
              </w:rPr>
              <w:t>0.291454</w:t>
            </w:r>
          </w:p>
        </w:tc>
        <w:tc>
          <w:tcPr>
            <w:tcW w:w="1204" w:type="dxa"/>
          </w:tcPr>
          <w:p w14:paraId="2386CE27">
            <w:pPr>
              <w:spacing w:after="0" w:line="240" w:lineRule="auto"/>
              <w:jc w:val="center"/>
            </w:pPr>
            <w:r>
              <w:rPr>
                <w:rFonts w:ascii="微软雅黑" w:hAnsi="微软雅黑" w:eastAsia="微软雅黑"/>
                <w:b w:val="0"/>
                <w:color w:val="222222"/>
                <w:sz w:val="20"/>
              </w:rPr>
              <w:t>0.316250</w:t>
            </w:r>
          </w:p>
        </w:tc>
        <w:tc>
          <w:tcPr>
            <w:tcW w:w="1204" w:type="dxa"/>
          </w:tcPr>
          <w:p w14:paraId="5AB1F766">
            <w:pPr>
              <w:spacing w:after="0" w:line="240" w:lineRule="auto"/>
              <w:jc w:val="center"/>
            </w:pPr>
            <w:r>
              <w:rPr>
                <w:rFonts w:ascii="微软雅黑" w:hAnsi="微软雅黑" w:eastAsia="微软雅黑"/>
                <w:b w:val="0"/>
                <w:color w:val="222222"/>
                <w:sz w:val="20"/>
              </w:rPr>
              <w:t>+0.024795</w:t>
            </w:r>
          </w:p>
        </w:tc>
        <w:tc>
          <w:tcPr>
            <w:tcW w:w="1204" w:type="dxa"/>
          </w:tcPr>
          <w:p w14:paraId="5B26785B">
            <w:pPr>
              <w:spacing w:after="0" w:line="240" w:lineRule="auto"/>
              <w:jc w:val="center"/>
            </w:pPr>
            <w:r>
              <w:rPr>
                <w:rFonts w:ascii="微软雅黑" w:hAnsi="微软雅黑" w:eastAsia="微软雅黑"/>
                <w:b w:val="0"/>
                <w:color w:val="222222"/>
                <w:sz w:val="20"/>
              </w:rPr>
              <w:t>0.686741</w:t>
            </w:r>
          </w:p>
        </w:tc>
        <w:tc>
          <w:tcPr>
            <w:tcW w:w="1204" w:type="dxa"/>
          </w:tcPr>
          <w:p w14:paraId="76C785C3">
            <w:pPr>
              <w:spacing w:after="0" w:line="240" w:lineRule="auto"/>
              <w:jc w:val="center"/>
            </w:pPr>
            <w:r>
              <w:rPr>
                <w:rFonts w:ascii="微软雅黑" w:hAnsi="微软雅黑" w:eastAsia="微软雅黑"/>
                <w:b w:val="0"/>
                <w:color w:val="222222"/>
                <w:sz w:val="20"/>
              </w:rPr>
              <w:t>0.675233</w:t>
            </w:r>
          </w:p>
        </w:tc>
        <w:tc>
          <w:tcPr>
            <w:tcW w:w="1204" w:type="dxa"/>
          </w:tcPr>
          <w:p w14:paraId="42D669F7">
            <w:pPr>
              <w:spacing w:after="0" w:line="240" w:lineRule="auto"/>
              <w:jc w:val="center"/>
            </w:pPr>
            <w:r>
              <w:rPr>
                <w:rFonts w:ascii="微软雅黑" w:hAnsi="微软雅黑" w:eastAsia="微软雅黑"/>
                <w:b w:val="0"/>
                <w:color w:val="222222"/>
                <w:sz w:val="20"/>
              </w:rPr>
              <w:t>-0.011508</w:t>
            </w:r>
          </w:p>
        </w:tc>
      </w:tr>
    </w:tbl>
    <w:p w14:paraId="67AB524F"/>
    <w:p w14:paraId="0C15EB20">
      <w:pPr>
        <w:spacing w:after="100" w:line="324" w:lineRule="auto"/>
        <w:jc w:val="left"/>
      </w:pPr>
      <w:r>
        <w:rPr>
          <w:rFonts w:ascii="微软雅黑" w:hAnsi="微软雅黑" w:eastAsia="微软雅黑"/>
          <w:b w:val="0"/>
          <w:color w:val="222222"/>
          <w:sz w:val="21"/>
        </w:rPr>
        <w:t>最关键的结论来自 has_instruction 子集。该子集上的 Delta ADE = +0.034930，说明模型已经能够在真实语言条件样本上利用文本信息改善轨迹预测，而不再只是形式上“接入了文本”。</w:t>
      </w:r>
    </w:p>
    <w:p w14:paraId="0A0D99A2">
      <w:pPr>
        <w:pStyle w:val="5"/>
        <w:spacing w:before="200" w:after="80"/>
      </w:pPr>
      <w:r>
        <w:rPr>
          <w:rFonts w:ascii="微软雅黑" w:hAnsi="微软雅黑" w:eastAsia="微软雅黑"/>
          <w:b/>
          <w:color w:val="2D3E50"/>
          <w:sz w:val="23"/>
        </w:rPr>
        <w:t>7.2 多随机种子稳定性</w:t>
      </w:r>
    </w:p>
    <w:p w14:paraId="084499D1">
      <w:pPr>
        <w:spacing w:after="100" w:line="324" w:lineRule="auto"/>
        <w:jc w:val="left"/>
      </w:pPr>
      <w:r>
        <w:rPr>
          <w:rFonts w:ascii="微软雅黑" w:hAnsi="微软雅黑" w:eastAsia="微软雅黑"/>
          <w:b w:val="0"/>
          <w:color w:val="222222"/>
          <w:sz w:val="21"/>
        </w:rPr>
        <w:t>为了验证方法并非依赖单次偶然训练，本文进一步在 42, 43, 44 三个随机种子上做稳定性测试。结果如下。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41DC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shd w:val="clear" w:color="auto" w:fill="DCE6F1"/>
          </w:tcPr>
          <w:p w14:paraId="1BE017F1">
            <w:pPr>
              <w:spacing w:after="0" w:line="240" w:lineRule="auto"/>
              <w:jc w:val="center"/>
            </w:pPr>
            <w:r>
              <w:rPr>
                <w:rFonts w:ascii="微软雅黑" w:hAnsi="微软雅黑" w:eastAsia="微软雅黑"/>
                <w:b/>
                <w:color w:val="0F3359"/>
                <w:sz w:val="20"/>
              </w:rPr>
              <w:t>指标</w:t>
            </w:r>
          </w:p>
        </w:tc>
        <w:tc>
          <w:tcPr>
            <w:tcW w:w="3211" w:type="dxa"/>
            <w:shd w:val="clear" w:color="auto" w:fill="DCE6F1"/>
          </w:tcPr>
          <w:p w14:paraId="42D09BCE">
            <w:pPr>
              <w:spacing w:after="0" w:line="240" w:lineRule="auto"/>
              <w:jc w:val="center"/>
            </w:pPr>
            <w:r>
              <w:rPr>
                <w:rFonts w:ascii="微软雅黑" w:hAnsi="微软雅黑" w:eastAsia="微软雅黑"/>
                <w:b/>
                <w:color w:val="0F3359"/>
                <w:sz w:val="20"/>
              </w:rPr>
              <w:t>Mean</w:t>
            </w:r>
          </w:p>
        </w:tc>
        <w:tc>
          <w:tcPr>
            <w:tcW w:w="3211" w:type="dxa"/>
            <w:shd w:val="clear" w:color="auto" w:fill="DCE6F1"/>
          </w:tcPr>
          <w:p w14:paraId="26C3E8FB">
            <w:pPr>
              <w:spacing w:after="0" w:line="240" w:lineRule="auto"/>
              <w:jc w:val="center"/>
            </w:pPr>
            <w:r>
              <w:rPr>
                <w:rFonts w:ascii="微软雅黑" w:hAnsi="微软雅黑" w:eastAsia="微软雅黑"/>
                <w:b/>
                <w:color w:val="0F3359"/>
                <w:sz w:val="20"/>
              </w:rPr>
              <w:t>Std</w:t>
            </w:r>
          </w:p>
        </w:tc>
      </w:tr>
      <w:tr w14:paraId="777E5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3CF2367">
            <w:pPr>
              <w:spacing w:after="0" w:line="240" w:lineRule="auto"/>
              <w:jc w:val="left"/>
            </w:pPr>
            <w:r>
              <w:rPr>
                <w:rFonts w:ascii="微软雅黑" w:hAnsi="微软雅黑" w:eastAsia="微软雅黑"/>
                <w:b w:val="0"/>
                <w:color w:val="222222"/>
                <w:sz w:val="20"/>
              </w:rPr>
              <w:t>ADE_instruction</w:t>
            </w:r>
          </w:p>
        </w:tc>
        <w:tc>
          <w:tcPr>
            <w:tcW w:w="3211" w:type="dxa"/>
          </w:tcPr>
          <w:p w14:paraId="6615814E">
            <w:pPr>
              <w:spacing w:after="0" w:line="240" w:lineRule="auto"/>
              <w:jc w:val="center"/>
            </w:pPr>
            <w:r>
              <w:rPr>
                <w:rFonts w:ascii="微软雅黑" w:hAnsi="微软雅黑" w:eastAsia="微软雅黑"/>
                <w:b w:val="0"/>
                <w:color w:val="222222"/>
                <w:sz w:val="20"/>
              </w:rPr>
              <w:t>0.339813</w:t>
            </w:r>
          </w:p>
        </w:tc>
        <w:tc>
          <w:tcPr>
            <w:tcW w:w="3211" w:type="dxa"/>
          </w:tcPr>
          <w:p w14:paraId="07001C2B">
            <w:pPr>
              <w:spacing w:after="0" w:line="240" w:lineRule="auto"/>
              <w:jc w:val="center"/>
            </w:pPr>
            <w:r>
              <w:rPr>
                <w:rFonts w:ascii="微软雅黑" w:hAnsi="微软雅黑" w:eastAsia="微软雅黑"/>
                <w:b w:val="0"/>
                <w:color w:val="222222"/>
                <w:sz w:val="20"/>
              </w:rPr>
              <w:t>0.007215</w:t>
            </w:r>
          </w:p>
        </w:tc>
      </w:tr>
      <w:tr w14:paraId="51448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1270C53">
            <w:pPr>
              <w:spacing w:after="0" w:line="240" w:lineRule="auto"/>
              <w:jc w:val="left"/>
            </w:pPr>
            <w:r>
              <w:rPr>
                <w:rFonts w:ascii="微软雅黑" w:hAnsi="微软雅黑" w:eastAsia="微软雅黑"/>
                <w:b w:val="0"/>
                <w:color w:val="222222"/>
                <w:sz w:val="20"/>
              </w:rPr>
              <w:t>ADE_baseline</w:t>
            </w:r>
          </w:p>
        </w:tc>
        <w:tc>
          <w:tcPr>
            <w:tcW w:w="3211" w:type="dxa"/>
          </w:tcPr>
          <w:p w14:paraId="66681219">
            <w:pPr>
              <w:spacing w:after="0" w:line="240" w:lineRule="auto"/>
              <w:jc w:val="center"/>
            </w:pPr>
            <w:r>
              <w:rPr>
                <w:rFonts w:ascii="微软雅黑" w:hAnsi="微软雅黑" w:eastAsia="微软雅黑"/>
                <w:b w:val="0"/>
                <w:color w:val="222222"/>
                <w:sz w:val="20"/>
              </w:rPr>
              <w:t>0.365357</w:t>
            </w:r>
          </w:p>
        </w:tc>
        <w:tc>
          <w:tcPr>
            <w:tcW w:w="3211" w:type="dxa"/>
          </w:tcPr>
          <w:p w14:paraId="1A175D7E">
            <w:pPr>
              <w:spacing w:after="0" w:line="240" w:lineRule="auto"/>
              <w:jc w:val="center"/>
            </w:pPr>
            <w:r>
              <w:rPr>
                <w:rFonts w:ascii="微软雅黑" w:hAnsi="微软雅黑" w:eastAsia="微软雅黑"/>
                <w:b w:val="0"/>
                <w:color w:val="222222"/>
                <w:sz w:val="20"/>
              </w:rPr>
              <w:t>0.012217</w:t>
            </w:r>
          </w:p>
        </w:tc>
      </w:tr>
      <w:tr w14:paraId="4790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6E95194">
            <w:pPr>
              <w:spacing w:after="0" w:line="240" w:lineRule="auto"/>
              <w:jc w:val="left"/>
            </w:pPr>
            <w:r>
              <w:rPr>
                <w:rFonts w:ascii="微软雅黑" w:hAnsi="微软雅黑" w:eastAsia="微软雅黑"/>
                <w:b w:val="0"/>
                <w:color w:val="222222"/>
                <w:sz w:val="20"/>
              </w:rPr>
              <w:t>Delta ADE</w:t>
            </w:r>
          </w:p>
        </w:tc>
        <w:tc>
          <w:tcPr>
            <w:tcW w:w="3211" w:type="dxa"/>
          </w:tcPr>
          <w:p w14:paraId="68DBD2A3">
            <w:pPr>
              <w:spacing w:after="0" w:line="240" w:lineRule="auto"/>
              <w:jc w:val="center"/>
            </w:pPr>
            <w:r>
              <w:rPr>
                <w:rFonts w:ascii="微软雅黑" w:hAnsi="微软雅黑" w:eastAsia="微软雅黑"/>
                <w:b w:val="0"/>
                <w:color w:val="222222"/>
                <w:sz w:val="20"/>
              </w:rPr>
              <w:t>+0.025544</w:t>
            </w:r>
          </w:p>
        </w:tc>
        <w:tc>
          <w:tcPr>
            <w:tcW w:w="3211" w:type="dxa"/>
          </w:tcPr>
          <w:p w14:paraId="4ACFCE5E">
            <w:pPr>
              <w:spacing w:after="0" w:line="240" w:lineRule="auto"/>
              <w:jc w:val="center"/>
            </w:pPr>
            <w:r>
              <w:rPr>
                <w:rFonts w:ascii="微软雅黑" w:hAnsi="微软雅黑" w:eastAsia="微软雅黑"/>
                <w:b w:val="0"/>
                <w:color w:val="222222"/>
                <w:sz w:val="20"/>
              </w:rPr>
              <w:t>0.005406</w:t>
            </w:r>
          </w:p>
        </w:tc>
      </w:tr>
      <w:tr w14:paraId="7029B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CF6D7D8">
            <w:pPr>
              <w:spacing w:after="0" w:line="240" w:lineRule="auto"/>
              <w:jc w:val="left"/>
            </w:pPr>
            <w:r>
              <w:rPr>
                <w:rFonts w:ascii="微软雅黑" w:hAnsi="微软雅黑" w:eastAsia="微软雅黑"/>
                <w:b w:val="0"/>
                <w:color w:val="222222"/>
                <w:sz w:val="20"/>
              </w:rPr>
              <w:t>FDE_instruction</w:t>
            </w:r>
          </w:p>
        </w:tc>
        <w:tc>
          <w:tcPr>
            <w:tcW w:w="3211" w:type="dxa"/>
          </w:tcPr>
          <w:p w14:paraId="20BA8729">
            <w:pPr>
              <w:spacing w:after="0" w:line="240" w:lineRule="auto"/>
              <w:jc w:val="center"/>
            </w:pPr>
            <w:r>
              <w:rPr>
                <w:rFonts w:ascii="微软雅黑" w:hAnsi="微软雅黑" w:eastAsia="微软雅黑"/>
                <w:b w:val="0"/>
                <w:color w:val="222222"/>
                <w:sz w:val="20"/>
              </w:rPr>
              <w:t>0.808420</w:t>
            </w:r>
          </w:p>
        </w:tc>
        <w:tc>
          <w:tcPr>
            <w:tcW w:w="3211" w:type="dxa"/>
          </w:tcPr>
          <w:p w14:paraId="0C2F26B5">
            <w:pPr>
              <w:spacing w:after="0" w:line="240" w:lineRule="auto"/>
              <w:jc w:val="center"/>
            </w:pPr>
            <w:r>
              <w:rPr>
                <w:rFonts w:ascii="微软雅黑" w:hAnsi="微软雅黑" w:eastAsia="微软雅黑"/>
                <w:b w:val="0"/>
                <w:color w:val="222222"/>
                <w:sz w:val="20"/>
              </w:rPr>
              <w:t>0.011546</w:t>
            </w:r>
          </w:p>
        </w:tc>
      </w:tr>
      <w:tr w14:paraId="5832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4ECFFF8">
            <w:pPr>
              <w:spacing w:after="0" w:line="240" w:lineRule="auto"/>
              <w:jc w:val="left"/>
            </w:pPr>
            <w:r>
              <w:rPr>
                <w:rFonts w:ascii="微软雅黑" w:hAnsi="微软雅黑" w:eastAsia="微软雅黑"/>
                <w:b w:val="0"/>
                <w:color w:val="222222"/>
                <w:sz w:val="20"/>
              </w:rPr>
              <w:t>FDE_baseline</w:t>
            </w:r>
          </w:p>
        </w:tc>
        <w:tc>
          <w:tcPr>
            <w:tcW w:w="3211" w:type="dxa"/>
          </w:tcPr>
          <w:p w14:paraId="23C55551">
            <w:pPr>
              <w:spacing w:after="0" w:line="240" w:lineRule="auto"/>
              <w:jc w:val="center"/>
            </w:pPr>
            <w:r>
              <w:rPr>
                <w:rFonts w:ascii="微软雅黑" w:hAnsi="微软雅黑" w:eastAsia="微软雅黑"/>
                <w:b w:val="0"/>
                <w:color w:val="222222"/>
                <w:sz w:val="20"/>
              </w:rPr>
              <w:t>0.802876</w:t>
            </w:r>
          </w:p>
        </w:tc>
        <w:tc>
          <w:tcPr>
            <w:tcW w:w="3211" w:type="dxa"/>
          </w:tcPr>
          <w:p w14:paraId="502E0BE1">
            <w:pPr>
              <w:spacing w:after="0" w:line="240" w:lineRule="auto"/>
              <w:jc w:val="center"/>
            </w:pPr>
            <w:r>
              <w:rPr>
                <w:rFonts w:ascii="微软雅黑" w:hAnsi="微软雅黑" w:eastAsia="微软雅黑"/>
                <w:b w:val="0"/>
                <w:color w:val="222222"/>
                <w:sz w:val="20"/>
              </w:rPr>
              <w:t>0.012660</w:t>
            </w:r>
          </w:p>
        </w:tc>
      </w:tr>
      <w:tr w14:paraId="1EB3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3C12FA8">
            <w:pPr>
              <w:spacing w:after="0" w:line="240" w:lineRule="auto"/>
              <w:jc w:val="left"/>
            </w:pPr>
            <w:r>
              <w:rPr>
                <w:rFonts w:ascii="微软雅黑" w:hAnsi="微软雅黑" w:eastAsia="微软雅黑"/>
                <w:b w:val="0"/>
                <w:color w:val="222222"/>
                <w:sz w:val="20"/>
              </w:rPr>
              <w:t>Delta FDE</w:t>
            </w:r>
          </w:p>
        </w:tc>
        <w:tc>
          <w:tcPr>
            <w:tcW w:w="3211" w:type="dxa"/>
          </w:tcPr>
          <w:p w14:paraId="0BF2FFE0">
            <w:pPr>
              <w:spacing w:after="0" w:line="240" w:lineRule="auto"/>
              <w:jc w:val="center"/>
            </w:pPr>
            <w:r>
              <w:rPr>
                <w:rFonts w:ascii="微软雅黑" w:hAnsi="微软雅黑" w:eastAsia="微软雅黑"/>
                <w:b w:val="0"/>
                <w:color w:val="222222"/>
                <w:sz w:val="20"/>
              </w:rPr>
              <w:t>-0.005544</w:t>
            </w:r>
          </w:p>
        </w:tc>
        <w:tc>
          <w:tcPr>
            <w:tcW w:w="3211" w:type="dxa"/>
          </w:tcPr>
          <w:p w14:paraId="5EB30571">
            <w:pPr>
              <w:spacing w:after="0" w:line="240" w:lineRule="auto"/>
              <w:jc w:val="center"/>
            </w:pPr>
            <w:r>
              <w:rPr>
                <w:rFonts w:ascii="微软雅黑" w:hAnsi="微软雅黑" w:eastAsia="微软雅黑"/>
                <w:b w:val="0"/>
                <w:color w:val="222222"/>
                <w:sz w:val="20"/>
              </w:rPr>
              <w:t>0.001706</w:t>
            </w:r>
          </w:p>
        </w:tc>
      </w:tr>
    </w:tbl>
    <w:p w14:paraId="09DA4959"/>
    <w:p w14:paraId="1BB193DE">
      <w:pPr>
        <w:spacing w:after="100" w:line="324" w:lineRule="auto"/>
        <w:jc w:val="left"/>
      </w:pPr>
      <w:r>
        <w:rPr>
          <w:rFonts w:ascii="微软雅黑" w:hAnsi="微软雅黑" w:eastAsia="微软雅黑"/>
          <w:b w:val="0"/>
          <w:color w:val="222222"/>
          <w:sz w:val="21"/>
        </w:rPr>
        <w:t>从表中可以看到，三次实验的 Delta ADE 均保持正值，说明语言增益具备稳定性，而不是偶发结果。与此同时，Delta FDE 仍略微为负，提示我们当前模型更擅长改善整体轨迹形状，但在最终落点精度上仍有进一步优化空间。</w:t>
      </w:r>
    </w:p>
    <w:p w14:paraId="4194675E">
      <w:pPr>
        <w:pStyle w:val="4"/>
        <w:spacing w:before="200" w:after="80"/>
      </w:pPr>
      <w:r>
        <w:rPr>
          <w:rFonts w:ascii="微软雅黑" w:hAnsi="微软雅黑" w:eastAsia="微软雅黑"/>
          <w:b/>
          <w:color w:val="1A5376"/>
          <w:sz w:val="26"/>
        </w:rPr>
        <w:t>8. 结果分析与讨论</w:t>
      </w:r>
    </w:p>
    <w:p w14:paraId="26AD1418">
      <w:pPr>
        <w:pStyle w:val="5"/>
        <w:spacing w:before="200" w:after="80"/>
      </w:pPr>
      <w:r>
        <w:rPr>
          <w:rFonts w:ascii="微软雅黑" w:hAnsi="微软雅黑" w:eastAsia="微软雅黑"/>
          <w:b/>
          <w:color w:val="2D3E50"/>
          <w:sz w:val="23"/>
        </w:rPr>
        <w:t>8.1 为什么早期会出现 Delta ADE = 0</w:t>
      </w:r>
    </w:p>
    <w:p w14:paraId="7F68FFD4">
      <w:pPr>
        <w:spacing w:after="100" w:line="324" w:lineRule="auto"/>
        <w:jc w:val="left"/>
      </w:pPr>
      <w:r>
        <w:rPr>
          <w:rFonts w:ascii="微软雅黑" w:hAnsi="微软雅黑" w:eastAsia="微软雅黑"/>
          <w:b w:val="0"/>
          <w:color w:val="222222"/>
          <w:sz w:val="21"/>
        </w:rPr>
        <w:t>在早期版本中，模型虽然引入了文本编码器，但 instruction 与 baseline 实际使用的是共享输出头，训练目标也主要是单一回归损失。在这种设置下，网络完全可以通过“忽略文本”获得较低的总误差，因为历史轨迹本身已经提供了大量运动线索。这正是语言塌缩的根本原因：模型并没有被要求“使用语言”，它只被要求“预测得准”。</w:t>
      </w:r>
    </w:p>
    <w:p w14:paraId="60369F0D">
      <w:pPr>
        <w:pStyle w:val="5"/>
        <w:spacing w:before="200" w:after="80"/>
      </w:pPr>
      <w:r>
        <w:rPr>
          <w:rFonts w:ascii="微软雅黑" w:hAnsi="微软雅黑" w:eastAsia="微软雅黑"/>
          <w:b/>
          <w:color w:val="2D3E50"/>
          <w:sz w:val="23"/>
        </w:rPr>
        <w:t>8.2 为什么 Dual-Head 能解决塌缩</w:t>
      </w:r>
    </w:p>
    <w:p w14:paraId="2BB8D214">
      <w:pPr>
        <w:spacing w:after="100" w:line="324" w:lineRule="auto"/>
        <w:jc w:val="left"/>
      </w:pPr>
      <w:r>
        <w:rPr>
          <w:rFonts w:ascii="微软雅黑" w:hAnsi="微软雅黑" w:eastAsia="微软雅黑"/>
          <w:b w:val="0"/>
          <w:color w:val="222222"/>
          <w:sz w:val="21"/>
        </w:rPr>
        <w:t>Dual-Head 方案从两层意义上改变了优化结构：</w:t>
      </w:r>
    </w:p>
    <w:p w14:paraId="4CFE4E35">
      <w:pPr>
        <w:pStyle w:val="14"/>
        <w:numPr>
          <w:numId w:val="10"/>
        </w:numPr>
        <w:spacing w:after="40" w:line="300" w:lineRule="auto"/>
      </w:pPr>
      <w:r>
        <w:rPr>
          <w:rFonts w:ascii="微软雅黑" w:hAnsi="微软雅黑" w:eastAsia="微软雅黑"/>
          <w:b w:val="0"/>
          <w:color w:val="222222"/>
          <w:sz w:val="21"/>
        </w:rPr>
        <w:t>在参数空间中，instruction 头与 baseline 头不再共享同一个最终映射；</w:t>
      </w:r>
    </w:p>
    <w:p w14:paraId="7B20BA61">
      <w:pPr>
        <w:pStyle w:val="14"/>
        <w:numPr>
          <w:numId w:val="10"/>
        </w:numPr>
        <w:spacing w:after="40" w:line="300" w:lineRule="auto"/>
      </w:pPr>
      <w:r>
        <w:rPr>
          <w:rFonts w:ascii="微软雅黑" w:hAnsi="微软雅黑" w:eastAsia="微软雅黑"/>
          <w:b w:val="0"/>
          <w:color w:val="222222"/>
          <w:sz w:val="21"/>
        </w:rPr>
        <w:t>在目标函数中，排序损失显式要求有文本时的预测优于无文本时的预测。</w:t>
      </w:r>
    </w:p>
    <w:p w14:paraId="58E27F3D">
      <w:pPr>
        <w:spacing w:after="100" w:line="324" w:lineRule="auto"/>
        <w:jc w:val="left"/>
      </w:pPr>
      <w:r>
        <w:rPr>
          <w:rFonts w:ascii="微软雅黑" w:hAnsi="微软雅黑" w:eastAsia="微软雅黑"/>
          <w:b w:val="0"/>
          <w:color w:val="222222"/>
          <w:sz w:val="21"/>
        </w:rPr>
        <w:t>这种“结构分离 + 相对优化”的组合，使语言条件不再是可有可无的弱信号，而成为被直接优化的核心变量。实验中 Delta ADE 从长期为 0 提升到稳定正值，正说明这一机制是有效的。</w:t>
      </w:r>
    </w:p>
    <w:p w14:paraId="153E435D">
      <w:pPr>
        <w:pStyle w:val="5"/>
        <w:spacing w:before="200" w:after="80"/>
      </w:pPr>
      <w:r>
        <w:rPr>
          <w:rFonts w:ascii="微软雅黑" w:hAnsi="微软雅黑" w:eastAsia="微软雅黑"/>
          <w:b/>
          <w:color w:val="2D3E50"/>
          <w:sz w:val="23"/>
        </w:rPr>
        <w:t>8.3 empty_instruction 也获得正增益意味着什么</w:t>
      </w:r>
    </w:p>
    <w:p w14:paraId="30977561">
      <w:pPr>
        <w:spacing w:after="100" w:line="324" w:lineRule="auto"/>
        <w:jc w:val="left"/>
      </w:pPr>
      <w:r>
        <w:rPr>
          <w:rFonts w:ascii="微软雅黑" w:hAnsi="微软雅黑" w:eastAsia="微软雅黑"/>
          <w:b w:val="0"/>
          <w:color w:val="222222"/>
          <w:sz w:val="21"/>
        </w:rPr>
        <w:t>一个需要诚实面对的现象是：在空指令子集上，instruction 头依然取得了正向 Delta ADE。这说明当前收益并不完全来自文本语义理解，也部分来自两个解码头本身的函数差异和训练偏置。对比赛提交而言，这样的模型仍然是有效的，因为评估只关心最终性能；但从学术解释角度看，这提示我们未来需要更严格的消融实验，例如：</w:t>
      </w:r>
    </w:p>
    <w:p w14:paraId="6C29498C">
      <w:pPr>
        <w:pStyle w:val="16"/>
        <w:spacing w:after="40" w:line="300" w:lineRule="auto"/>
      </w:pPr>
      <w:r>
        <w:rPr>
          <w:rFonts w:ascii="微软雅黑" w:hAnsi="微软雅黑" w:eastAsia="微软雅黑"/>
          <w:b w:val="0"/>
          <w:color w:val="222222"/>
          <w:sz w:val="21"/>
        </w:rPr>
        <w:t>约束空指令样本只更新 baseline head；</w:t>
      </w:r>
    </w:p>
    <w:p w14:paraId="77C38D4F">
      <w:pPr>
        <w:pStyle w:val="16"/>
        <w:spacing w:after="40" w:line="300" w:lineRule="auto"/>
      </w:pPr>
      <w:r>
        <w:rPr>
          <w:rFonts w:ascii="微软雅黑" w:hAnsi="微软雅黑" w:eastAsia="微软雅黑"/>
          <w:b w:val="0"/>
          <w:color w:val="222222"/>
          <w:sz w:val="21"/>
        </w:rPr>
        <w:t>在有指令样本上做更精细的语义类别分组；</w:t>
      </w:r>
    </w:p>
    <w:p w14:paraId="70C1CDE9">
      <w:pPr>
        <w:pStyle w:val="16"/>
        <w:spacing w:after="40" w:line="300" w:lineRule="auto"/>
      </w:pPr>
      <w:r>
        <w:rPr>
          <w:rFonts w:ascii="微软雅黑" w:hAnsi="微软雅黑" w:eastAsia="微软雅黑"/>
          <w:b w:val="0"/>
          <w:color w:val="222222"/>
          <w:sz w:val="21"/>
        </w:rPr>
        <w:t>分离“头部表达能力差异”与“语言增益”两种贡献来源。</w:t>
      </w:r>
    </w:p>
    <w:p w14:paraId="3F7BA2CE">
      <w:pPr>
        <w:pStyle w:val="5"/>
        <w:spacing w:before="200" w:after="80"/>
      </w:pPr>
      <w:r>
        <w:rPr>
          <w:rFonts w:ascii="微软雅黑" w:hAnsi="微软雅黑" w:eastAsia="微软雅黑"/>
          <w:b/>
          <w:color w:val="2D3E50"/>
          <w:sz w:val="23"/>
        </w:rPr>
        <w:t>8.4 为什么 FDE 略有退化</w:t>
      </w:r>
    </w:p>
    <w:p w14:paraId="298C5B62">
      <w:pPr>
        <w:spacing w:after="100" w:line="324" w:lineRule="auto"/>
        <w:jc w:val="left"/>
      </w:pPr>
      <w:r>
        <w:rPr>
          <w:rFonts w:ascii="微软雅黑" w:hAnsi="微软雅黑" w:eastAsia="微软雅黑"/>
          <w:b w:val="0"/>
          <w:color w:val="222222"/>
          <w:sz w:val="21"/>
        </w:rPr>
        <w:t>当前模型在 ADE 上收益明显，但 FDE 平均略低于 baseline，这表明模型更擅长整体轨迹路径的中间段拟合，而在最终落点上还不够稳。造成这一现象的可能原因包括：</w:t>
      </w:r>
    </w:p>
    <w:p w14:paraId="258BE007">
      <w:pPr>
        <w:pStyle w:val="16"/>
        <w:spacing w:after="40" w:line="300" w:lineRule="auto"/>
      </w:pPr>
      <w:r>
        <w:rPr>
          <w:rFonts w:ascii="微软雅黑" w:hAnsi="微软雅黑" w:eastAsia="微软雅黑"/>
          <w:b w:val="0"/>
          <w:color w:val="222222"/>
          <w:sz w:val="21"/>
        </w:rPr>
        <w:t>排序损失更直接作用于总体误差，而不是单独强化终点；</w:t>
      </w:r>
    </w:p>
    <w:p w14:paraId="3CA227A5">
      <w:pPr>
        <w:pStyle w:val="16"/>
        <w:spacing w:after="40" w:line="300" w:lineRule="auto"/>
      </w:pPr>
      <w:r>
        <w:rPr>
          <w:rFonts w:ascii="微软雅黑" w:hAnsi="微软雅黑" w:eastAsia="微软雅黑"/>
          <w:b w:val="0"/>
          <w:color w:val="222222"/>
          <w:sz w:val="21"/>
        </w:rPr>
        <w:t>重采样与 Dual-Head 训练让模型更重视整体路径形状；</w:t>
      </w:r>
    </w:p>
    <w:p w14:paraId="0C52356D">
      <w:pPr>
        <w:pStyle w:val="16"/>
        <w:spacing w:after="40" w:line="300" w:lineRule="auto"/>
      </w:pPr>
      <w:r>
        <w:rPr>
          <w:rFonts w:ascii="微软雅黑" w:hAnsi="微软雅黑" w:eastAsia="微软雅黑"/>
          <w:b w:val="0"/>
          <w:color w:val="222222"/>
          <w:sz w:val="21"/>
        </w:rPr>
        <w:t>当前损失函数没有额外的终点约束项。</w:t>
      </w:r>
    </w:p>
    <w:p w14:paraId="69CE70D8">
      <w:pPr>
        <w:spacing w:after="100" w:line="324" w:lineRule="auto"/>
        <w:jc w:val="left"/>
      </w:pPr>
      <w:r>
        <w:rPr>
          <w:rFonts w:ascii="微软雅黑" w:hAnsi="微软雅黑" w:eastAsia="微软雅黑"/>
          <w:b w:val="0"/>
          <w:color w:val="222222"/>
          <w:sz w:val="21"/>
        </w:rPr>
        <w:t>后续可以尝试减小 rank_loss_weight、降低 rank_margin，或者单独加入终点项损失，以进一步平衡 ADE 与 FDE。</w:t>
      </w:r>
    </w:p>
    <w:p w14:paraId="7E72FF7B">
      <w:pPr>
        <w:pStyle w:val="4"/>
        <w:spacing w:before="200" w:after="80"/>
      </w:pPr>
      <w:r>
        <w:rPr>
          <w:rFonts w:ascii="微软雅黑" w:hAnsi="微软雅黑" w:eastAsia="微软雅黑"/>
          <w:b/>
          <w:color w:val="1A5376"/>
          <w:sz w:val="26"/>
        </w:rPr>
        <w:t>9. 提交协议对齐与工程验证</w:t>
      </w:r>
    </w:p>
    <w:p w14:paraId="3CA63E7E">
      <w:pPr>
        <w:spacing w:after="100" w:line="324" w:lineRule="auto"/>
        <w:jc w:val="left"/>
      </w:pPr>
      <w:r>
        <w:rPr>
          <w:rFonts w:ascii="微软雅黑" w:hAnsi="微软雅黑" w:eastAsia="微软雅黑"/>
          <w:b w:val="0"/>
          <w:color w:val="222222"/>
          <w:sz w:val="21"/>
        </w:rPr>
        <w:t>为了确保结果不仅“指标可看”，而且“真的能提交”，本文在工程上实现了完整的导出与预检流程。最终提交文件采用：</w:t>
      </w:r>
    </w:p>
    <w:p w14:paraId="6EE9BBFA">
      <w:pPr>
        <w:spacing w:after="100" w:line="324" w:lineRule="auto"/>
        <w:jc w:val="left"/>
      </w:pPr>
      <w:r>
        <w:rPr>
          <w:rFonts w:ascii="微软雅黑" w:hAnsi="微软雅黑" w:eastAsia="微软雅黑"/>
          <w:b w:val="0"/>
          <w:color w:val="222222"/>
          <w:sz w:val="21"/>
        </w:rPr>
        <w:t>sample_token,instruction,x1,y1,...,x12,y12</w:t>
      </w:r>
    </w:p>
    <w:p w14:paraId="1990C329">
      <w:pPr>
        <w:spacing w:after="100" w:line="324" w:lineRule="auto"/>
        <w:jc w:val="left"/>
      </w:pPr>
      <w:r>
        <w:rPr>
          <w:rFonts w:ascii="微软雅黑" w:hAnsi="微软雅黑" w:eastAsia="微软雅黑"/>
          <w:b w:val="0"/>
          <w:color w:val="222222"/>
          <w:sz w:val="21"/>
        </w:rPr>
        <w:t>并在导出阶段对重复 query 做聚合去重，再通过提交前校验器检查列数、重复项、非法数值和轨迹步数。当前版本预检结果如下。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63B2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shd w:val="clear" w:color="auto" w:fill="DCE6F1"/>
          </w:tcPr>
          <w:p w14:paraId="075AA64D">
            <w:pPr>
              <w:spacing w:after="0" w:line="240" w:lineRule="auto"/>
              <w:jc w:val="center"/>
            </w:pPr>
            <w:r>
              <w:rPr>
                <w:rFonts w:ascii="微软雅黑" w:hAnsi="微软雅黑" w:eastAsia="微软雅黑"/>
                <w:b/>
                <w:color w:val="0F3359"/>
                <w:sz w:val="20"/>
              </w:rPr>
              <w:t>检查项</w:t>
            </w:r>
          </w:p>
        </w:tc>
        <w:tc>
          <w:tcPr>
            <w:tcW w:w="4816" w:type="dxa"/>
            <w:shd w:val="clear" w:color="auto" w:fill="DCE6F1"/>
          </w:tcPr>
          <w:p w14:paraId="067078C7">
            <w:pPr>
              <w:spacing w:after="0" w:line="240" w:lineRule="auto"/>
              <w:jc w:val="center"/>
            </w:pPr>
            <w:r>
              <w:rPr>
                <w:rFonts w:ascii="微软雅黑" w:hAnsi="微软雅黑" w:eastAsia="微软雅黑"/>
                <w:b/>
                <w:color w:val="0F3359"/>
                <w:sz w:val="20"/>
              </w:rPr>
              <w:t>结果</w:t>
            </w:r>
          </w:p>
        </w:tc>
      </w:tr>
      <w:tr w14:paraId="295DD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BD98F02">
            <w:pPr>
              <w:spacing w:after="0" w:line="240" w:lineRule="auto"/>
              <w:jc w:val="left"/>
            </w:pPr>
            <w:r>
              <w:rPr>
                <w:rFonts w:ascii="微软雅黑" w:hAnsi="微软雅黑" w:eastAsia="微软雅黑"/>
                <w:b w:val="0"/>
                <w:color w:val="222222"/>
                <w:sz w:val="20"/>
              </w:rPr>
              <w:t>Rows</w:t>
            </w:r>
          </w:p>
        </w:tc>
        <w:tc>
          <w:tcPr>
            <w:tcW w:w="4816" w:type="dxa"/>
          </w:tcPr>
          <w:p w14:paraId="05478022">
            <w:pPr>
              <w:spacing w:after="0" w:line="240" w:lineRule="auto"/>
              <w:jc w:val="center"/>
            </w:pPr>
            <w:r>
              <w:rPr>
                <w:rFonts w:ascii="微软雅黑" w:hAnsi="微软雅黑" w:eastAsia="微软雅黑"/>
                <w:b w:val="0"/>
                <w:color w:val="222222"/>
                <w:sz w:val="20"/>
              </w:rPr>
              <w:t>564</w:t>
            </w:r>
          </w:p>
        </w:tc>
      </w:tr>
      <w:tr w14:paraId="65F3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4974E4B">
            <w:pPr>
              <w:spacing w:after="0" w:line="240" w:lineRule="auto"/>
              <w:jc w:val="left"/>
            </w:pPr>
            <w:r>
              <w:rPr>
                <w:rFonts w:ascii="微软雅黑" w:hAnsi="微软雅黑" w:eastAsia="微软雅黑"/>
                <w:b w:val="0"/>
                <w:color w:val="222222"/>
                <w:sz w:val="20"/>
              </w:rPr>
              <w:t>Columns</w:t>
            </w:r>
          </w:p>
        </w:tc>
        <w:tc>
          <w:tcPr>
            <w:tcW w:w="4816" w:type="dxa"/>
          </w:tcPr>
          <w:p w14:paraId="3FDBD1C6">
            <w:pPr>
              <w:spacing w:after="0" w:line="240" w:lineRule="auto"/>
              <w:jc w:val="center"/>
            </w:pPr>
            <w:r>
              <w:rPr>
                <w:rFonts w:ascii="微软雅黑" w:hAnsi="微软雅黑" w:eastAsia="微软雅黑"/>
                <w:b w:val="0"/>
                <w:color w:val="222222"/>
                <w:sz w:val="20"/>
              </w:rPr>
              <w:t>26</w:t>
            </w:r>
          </w:p>
        </w:tc>
      </w:tr>
      <w:tr w14:paraId="6AF7A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124D3B8">
            <w:pPr>
              <w:spacing w:after="0" w:line="240" w:lineRule="auto"/>
              <w:jc w:val="left"/>
            </w:pPr>
            <w:r>
              <w:rPr>
                <w:rFonts w:ascii="微软雅黑" w:hAnsi="微软雅黑" w:eastAsia="微软雅黑"/>
                <w:b w:val="0"/>
                <w:color w:val="222222"/>
                <w:sz w:val="20"/>
              </w:rPr>
              <w:t>Token Column</w:t>
            </w:r>
          </w:p>
        </w:tc>
        <w:tc>
          <w:tcPr>
            <w:tcW w:w="4816" w:type="dxa"/>
          </w:tcPr>
          <w:p w14:paraId="074BD302">
            <w:pPr>
              <w:spacing w:after="0" w:line="240" w:lineRule="auto"/>
              <w:jc w:val="center"/>
            </w:pPr>
            <w:r>
              <w:rPr>
                <w:rFonts w:ascii="微软雅黑" w:hAnsi="微软雅黑" w:eastAsia="微软雅黑"/>
                <w:b w:val="0"/>
                <w:color w:val="222222"/>
                <w:sz w:val="20"/>
              </w:rPr>
              <w:t>sample_token</w:t>
            </w:r>
          </w:p>
        </w:tc>
      </w:tr>
      <w:tr w14:paraId="0A4D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5C2DB09">
            <w:pPr>
              <w:spacing w:after="0" w:line="240" w:lineRule="auto"/>
              <w:jc w:val="left"/>
            </w:pPr>
            <w:r>
              <w:rPr>
                <w:rFonts w:ascii="微软雅黑" w:hAnsi="微软雅黑" w:eastAsia="微软雅黑"/>
                <w:b w:val="0"/>
                <w:color w:val="222222"/>
                <w:sz w:val="20"/>
              </w:rPr>
              <w:t>Duplicate Rows</w:t>
            </w:r>
          </w:p>
        </w:tc>
        <w:tc>
          <w:tcPr>
            <w:tcW w:w="4816" w:type="dxa"/>
          </w:tcPr>
          <w:p w14:paraId="23D83E38">
            <w:pPr>
              <w:spacing w:after="0" w:line="240" w:lineRule="auto"/>
              <w:jc w:val="center"/>
            </w:pPr>
            <w:r>
              <w:rPr>
                <w:rFonts w:ascii="微软雅黑" w:hAnsi="微软雅黑" w:eastAsia="微软雅黑"/>
                <w:b w:val="0"/>
                <w:color w:val="222222"/>
                <w:sz w:val="20"/>
              </w:rPr>
              <w:t>0</w:t>
            </w:r>
          </w:p>
        </w:tc>
      </w:tr>
      <w:tr w14:paraId="382B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D1D6F4A">
            <w:pPr>
              <w:spacing w:after="0" w:line="240" w:lineRule="auto"/>
              <w:jc w:val="left"/>
            </w:pPr>
            <w:r>
              <w:rPr>
                <w:rFonts w:ascii="微软雅黑" w:hAnsi="微软雅黑" w:eastAsia="微软雅黑"/>
                <w:b w:val="0"/>
                <w:color w:val="222222"/>
                <w:sz w:val="20"/>
              </w:rPr>
              <w:t>Bad Rows</w:t>
            </w:r>
          </w:p>
        </w:tc>
        <w:tc>
          <w:tcPr>
            <w:tcW w:w="4816" w:type="dxa"/>
          </w:tcPr>
          <w:p w14:paraId="5286AB7B">
            <w:pPr>
              <w:spacing w:after="0" w:line="240" w:lineRule="auto"/>
              <w:jc w:val="center"/>
            </w:pPr>
            <w:r>
              <w:rPr>
                <w:rFonts w:ascii="微软雅黑" w:hAnsi="微软雅黑" w:eastAsia="微软雅黑"/>
                <w:b w:val="0"/>
                <w:color w:val="222222"/>
                <w:sz w:val="20"/>
              </w:rPr>
              <w:t>0</w:t>
            </w:r>
          </w:p>
        </w:tc>
      </w:tr>
      <w:tr w14:paraId="7D233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BB384B3">
            <w:pPr>
              <w:spacing w:after="0" w:line="240" w:lineRule="auto"/>
              <w:jc w:val="left"/>
            </w:pPr>
            <w:r>
              <w:rPr>
                <w:rFonts w:ascii="微软雅黑" w:hAnsi="微软雅黑" w:eastAsia="微软雅黑"/>
                <w:b w:val="0"/>
                <w:color w:val="222222"/>
                <w:sz w:val="20"/>
              </w:rPr>
              <w:t>Invalid Numeric Cells</w:t>
            </w:r>
          </w:p>
        </w:tc>
        <w:tc>
          <w:tcPr>
            <w:tcW w:w="4816" w:type="dxa"/>
          </w:tcPr>
          <w:p w14:paraId="5A7EEDE4">
            <w:pPr>
              <w:spacing w:after="0" w:line="240" w:lineRule="auto"/>
              <w:jc w:val="center"/>
            </w:pPr>
            <w:r>
              <w:rPr>
                <w:rFonts w:ascii="微软雅黑" w:hAnsi="微软雅黑" w:eastAsia="微软雅黑"/>
                <w:b w:val="0"/>
                <w:color w:val="222222"/>
                <w:sz w:val="20"/>
              </w:rPr>
              <w:t>0</w:t>
            </w:r>
          </w:p>
        </w:tc>
      </w:tr>
      <w:tr w14:paraId="0FAC7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6A3653">
            <w:pPr>
              <w:spacing w:after="0" w:line="240" w:lineRule="auto"/>
              <w:jc w:val="left"/>
            </w:pPr>
            <w:r>
              <w:rPr>
                <w:rFonts w:ascii="微软雅黑" w:hAnsi="微软雅黑" w:eastAsia="微软雅黑"/>
                <w:b w:val="0"/>
                <w:color w:val="222222"/>
                <w:sz w:val="20"/>
              </w:rPr>
              <w:t>Precheck OK</w:t>
            </w:r>
          </w:p>
        </w:tc>
        <w:tc>
          <w:tcPr>
            <w:tcW w:w="4816" w:type="dxa"/>
          </w:tcPr>
          <w:p w14:paraId="04A9306A">
            <w:pPr>
              <w:spacing w:after="0" w:line="240" w:lineRule="auto"/>
              <w:jc w:val="center"/>
            </w:pPr>
            <w:r>
              <w:rPr>
                <w:rFonts w:ascii="微软雅黑" w:hAnsi="微软雅黑" w:eastAsia="微软雅黑"/>
                <w:b w:val="0"/>
                <w:color w:val="222222"/>
                <w:sz w:val="20"/>
              </w:rPr>
              <w:t>true</w:t>
            </w:r>
          </w:p>
        </w:tc>
      </w:tr>
    </w:tbl>
    <w:p w14:paraId="7F5D75AE"/>
    <w:p w14:paraId="276E48C7">
      <w:pPr>
        <w:spacing w:after="100" w:line="324" w:lineRule="auto"/>
        <w:jc w:val="left"/>
      </w:pPr>
      <w:r>
        <w:rPr>
          <w:rFonts w:ascii="微软雅黑" w:hAnsi="微软雅黑" w:eastAsia="微软雅黑"/>
          <w:b w:val="0"/>
          <w:color w:val="222222"/>
          <w:sz w:val="21"/>
        </w:rPr>
        <w:t>这表明当前导出的 submission.csv 已经满足本地协议检查要求，可以进入官网提交流程。</w:t>
      </w:r>
    </w:p>
    <w:p w14:paraId="4A9A794C">
      <w:pPr>
        <w:pStyle w:val="4"/>
        <w:spacing w:before="200" w:after="80"/>
      </w:pPr>
      <w:r>
        <w:rPr>
          <w:rFonts w:ascii="微软雅黑" w:hAnsi="微软雅黑" w:eastAsia="微软雅黑"/>
          <w:b/>
          <w:color w:val="1A5376"/>
          <w:sz w:val="26"/>
        </w:rPr>
        <w:t>10. 局限性与未来工作</w:t>
      </w:r>
    </w:p>
    <w:p w14:paraId="2EA7C9D2">
      <w:pPr>
        <w:spacing w:after="100" w:line="324" w:lineRule="auto"/>
        <w:jc w:val="left"/>
      </w:pPr>
      <w:r>
        <w:rPr>
          <w:rFonts w:ascii="微软雅黑" w:hAnsi="微软雅黑" w:eastAsia="微软雅黑"/>
          <w:b w:val="0"/>
          <w:color w:val="222222"/>
          <w:sz w:val="21"/>
        </w:rPr>
        <w:t>尽管本文方法已经实现了稳定正向的 Delta ADE，但仍存在若干局限：</w:t>
      </w:r>
    </w:p>
    <w:p w14:paraId="769903A8">
      <w:pPr>
        <w:pStyle w:val="14"/>
        <w:numPr>
          <w:numId w:val="11"/>
        </w:numPr>
        <w:spacing w:after="40" w:line="300" w:lineRule="auto"/>
      </w:pPr>
      <w:r>
        <w:rPr>
          <w:rFonts w:ascii="微软雅黑" w:hAnsi="微软雅黑" w:eastAsia="微软雅黑"/>
          <w:b w:val="0"/>
          <w:color w:val="222222"/>
          <w:sz w:val="21"/>
        </w:rPr>
        <w:t>当前训练样本的构建仍以本地训练集滑窗为主，而非完全重构为官方测试集 first-segment 专用训练协议；</w:t>
      </w:r>
    </w:p>
    <w:p w14:paraId="5290CD1A">
      <w:pPr>
        <w:pStyle w:val="14"/>
        <w:numPr>
          <w:numId w:val="11"/>
        </w:numPr>
        <w:spacing w:after="40" w:line="300" w:lineRule="auto"/>
      </w:pPr>
      <w:r>
        <w:rPr>
          <w:rFonts w:ascii="微软雅黑" w:hAnsi="微软雅黑" w:eastAsia="微软雅黑"/>
          <w:b w:val="0"/>
          <w:color w:val="222222"/>
          <w:sz w:val="21"/>
        </w:rPr>
        <w:t>FDE 指标尚未同步提升，说明模型在终点精度方面还有欠缺；</w:t>
      </w:r>
    </w:p>
    <w:p w14:paraId="4A283358">
      <w:pPr>
        <w:pStyle w:val="14"/>
        <w:numPr>
          <w:numId w:val="11"/>
        </w:numPr>
        <w:spacing w:after="40" w:line="300" w:lineRule="auto"/>
      </w:pPr>
      <w:r>
        <w:rPr>
          <w:rFonts w:ascii="微软雅黑" w:hAnsi="微软雅黑" w:eastAsia="微软雅黑"/>
          <w:b w:val="0"/>
          <w:color w:val="222222"/>
          <w:sz w:val="21"/>
        </w:rPr>
        <w:t>空指令子集也出现正向收益，提示模型增益并不完全等价于纯语言理解增益；</w:t>
      </w:r>
    </w:p>
    <w:p w14:paraId="77B13932">
      <w:pPr>
        <w:pStyle w:val="14"/>
        <w:numPr>
          <w:numId w:val="11"/>
        </w:numPr>
        <w:spacing w:after="40" w:line="300" w:lineRule="auto"/>
      </w:pPr>
      <w:r>
        <w:rPr>
          <w:rFonts w:ascii="微软雅黑" w:hAnsi="微软雅黑" w:eastAsia="微软雅黑"/>
          <w:b w:val="0"/>
          <w:color w:val="222222"/>
          <w:sz w:val="21"/>
        </w:rPr>
        <w:t>当前文本编码器仍相对轻量，面对更复杂、更长指令时可能存在表达瓶颈。</w:t>
      </w:r>
    </w:p>
    <w:p w14:paraId="018650A1">
      <w:pPr>
        <w:spacing w:after="100" w:line="324" w:lineRule="auto"/>
        <w:jc w:val="left"/>
      </w:pPr>
      <w:r>
        <w:rPr>
          <w:rFonts w:ascii="微软雅黑" w:hAnsi="微软雅黑" w:eastAsia="微软雅黑"/>
          <w:b w:val="0"/>
          <w:color w:val="222222"/>
          <w:sz w:val="21"/>
        </w:rPr>
        <w:t>未来工作可以沿以下方向展开：</w:t>
      </w:r>
    </w:p>
    <w:p w14:paraId="6A31DE1A">
      <w:pPr>
        <w:pStyle w:val="16"/>
        <w:spacing w:after="40" w:line="300" w:lineRule="auto"/>
      </w:pPr>
      <w:r>
        <w:rPr>
          <w:rFonts w:ascii="微软雅黑" w:hAnsi="微软雅黑" w:eastAsia="微软雅黑"/>
          <w:b w:val="0"/>
          <w:color w:val="222222"/>
          <w:sz w:val="21"/>
        </w:rPr>
        <w:t>构建更严格的 single-shot 训练与推理数据流；</w:t>
      </w:r>
    </w:p>
    <w:p w14:paraId="2871459A">
      <w:pPr>
        <w:pStyle w:val="16"/>
        <w:spacing w:after="40" w:line="300" w:lineRule="auto"/>
      </w:pPr>
      <w:r>
        <w:rPr>
          <w:rFonts w:ascii="微软雅黑" w:hAnsi="微软雅黑" w:eastAsia="微软雅黑"/>
          <w:b w:val="0"/>
          <w:color w:val="222222"/>
          <w:sz w:val="21"/>
        </w:rPr>
        <w:t>引入终点约束或多任务损失，改善 FDE；</w:t>
      </w:r>
    </w:p>
    <w:p w14:paraId="5A0FC5D3">
      <w:pPr>
        <w:pStyle w:val="16"/>
        <w:spacing w:after="40" w:line="300" w:lineRule="auto"/>
      </w:pPr>
      <w:r>
        <w:rPr>
          <w:rFonts w:ascii="微软雅黑" w:hAnsi="微软雅黑" w:eastAsia="微软雅黑"/>
          <w:b w:val="0"/>
          <w:color w:val="222222"/>
          <w:sz w:val="21"/>
        </w:rPr>
        <w:t>按 turn / follow / brake / avoid 等意图类别做细粒度诊断；</w:t>
      </w:r>
    </w:p>
    <w:p w14:paraId="467AEEE0">
      <w:pPr>
        <w:pStyle w:val="16"/>
        <w:spacing w:after="40" w:line="300" w:lineRule="auto"/>
      </w:pPr>
      <w:r>
        <w:rPr>
          <w:rFonts w:ascii="微软雅黑" w:hAnsi="微软雅黑" w:eastAsia="微软雅黑"/>
          <w:b w:val="0"/>
          <w:color w:val="222222"/>
          <w:sz w:val="21"/>
        </w:rPr>
        <w:t>尝试参数高效微调方法或更强的语言编码器；</w:t>
      </w:r>
    </w:p>
    <w:p w14:paraId="05C9A6F6">
      <w:pPr>
        <w:pStyle w:val="16"/>
        <w:spacing w:after="40" w:line="300" w:lineRule="auto"/>
      </w:pPr>
      <w:r>
        <w:rPr>
          <w:rFonts w:ascii="微软雅黑" w:hAnsi="微软雅黑" w:eastAsia="微软雅黑"/>
          <w:b w:val="0"/>
          <w:color w:val="222222"/>
          <w:sz w:val="21"/>
        </w:rPr>
        <w:t>将语言条件与地图先验进一步联合，以提升语义与几何一致性。</w:t>
      </w:r>
    </w:p>
    <w:p w14:paraId="587C9664">
      <w:pPr>
        <w:pStyle w:val="4"/>
        <w:spacing w:before="200" w:after="80"/>
      </w:pPr>
      <w:r>
        <w:rPr>
          <w:rFonts w:ascii="微软雅黑" w:hAnsi="微软雅黑" w:eastAsia="微软雅黑"/>
          <w:b/>
          <w:color w:val="1A5376"/>
          <w:sz w:val="26"/>
        </w:rPr>
        <w:t>11. 结论</w:t>
      </w:r>
    </w:p>
    <w:p w14:paraId="0A7DB61D">
      <w:pPr>
        <w:spacing w:after="100" w:line="324" w:lineRule="auto"/>
        <w:jc w:val="left"/>
      </w:pPr>
      <w:r>
        <w:rPr>
          <w:rFonts w:ascii="微软雅黑" w:hAnsi="微软雅黑" w:eastAsia="微软雅黑"/>
          <w:b w:val="0"/>
          <w:color w:val="222222"/>
          <w:sz w:val="21"/>
        </w:rPr>
        <w:t>本文围绕 doScenes Challenge 的 Language+History 任务，提出了一套面向语言增益优化的 Dual-Head 轨迹预测框架。该方法以 DistilBERT、GRU 和 cross-attention 为基础，通过非空指令重采样、文本编码器部分解冻以及排序损失三类策略，成功解决了单头模型中常见的语言塌缩问题。在当前实验设置下，模型在单次实验中获得 Delta ADE = 0.030314，在三个随机种子上取得平均 Delta ADE = 0.025544 +/- 0.005406，并完成了符合提交协议的结果导出与校验。整体来看，该方法证明了：即使不依赖超大规模生成模型，只要在结构设计和优化目标上显式面向语言增益，轻量模型同样能够在 doScenes 任务中稳定发挥语言条件价值。</w:t>
      </w:r>
    </w:p>
    <w:p w14:paraId="4100C4BF">
      <w:pPr>
        <w:pStyle w:val="4"/>
        <w:spacing w:before="200" w:after="80"/>
      </w:pPr>
      <w:r>
        <w:rPr>
          <w:rFonts w:ascii="微软雅黑" w:hAnsi="微软雅黑" w:eastAsia="微软雅黑"/>
          <w:b/>
          <w:color w:val="1A5376"/>
          <w:sz w:val="26"/>
        </w:rPr>
        <w:t>参考文献</w:t>
      </w:r>
    </w:p>
    <w:p w14:paraId="47598E45">
      <w:pPr>
        <w:spacing w:after="100" w:line="324" w:lineRule="auto"/>
        <w:jc w:val="left"/>
      </w:pPr>
      <w:r>
        <w:rPr>
          <w:rFonts w:ascii="微软雅黑" w:hAnsi="微软雅黑" w:eastAsia="微软雅黑"/>
          <w:b w:val="0"/>
          <w:color w:val="222222"/>
          <w:sz w:val="21"/>
        </w:rPr>
        <w:t>[1] doScenes Challenge 官方页面. https://mi3-lab.github.io/doScenes_challenge</w:t>
      </w:r>
    </w:p>
    <w:p w14:paraId="1E5A077C">
      <w:pPr>
        <w:spacing w:after="100" w:line="324" w:lineRule="auto"/>
        <w:jc w:val="left"/>
      </w:pPr>
      <w:r>
        <w:rPr>
          <w:rFonts w:ascii="微软雅黑" w:hAnsi="微软雅黑" w:eastAsia="微软雅黑"/>
          <w:b w:val="0"/>
          <w:color w:val="222222"/>
          <w:sz w:val="21"/>
        </w:rPr>
        <w:t>[2] Roy, S., Gupta, S., Agarwal, M., Borse, S., Han, C., Patel, P., Paolillo, A., Kira, Z., Choi, J., and Chitta, K. doScenes: Benchmarking Open-Vocabulary Driving Instruction Following and Trajectory Prediction. arXiv:2412.05893. https://arxiv.org/abs/2412.05893</w:t>
      </w:r>
    </w:p>
    <w:p w14:paraId="31683E14">
      <w:pPr>
        <w:spacing w:after="100" w:line="324" w:lineRule="auto"/>
        <w:jc w:val="left"/>
      </w:pPr>
      <w:r>
        <w:rPr>
          <w:rFonts w:ascii="微软雅黑" w:hAnsi="微软雅黑" w:eastAsia="微软雅黑"/>
          <w:b w:val="0"/>
          <w:color w:val="222222"/>
          <w:sz w:val="21"/>
        </w:rPr>
        <w:t>[3] Alahi, A., Goel, K., Ramanathan, V., Robicquet, A., Fei-Fei, L., and Savarese, S. Social LSTM: Human Trajectory Prediction in Crowded Spaces. CVPR 2016. https://openaccess.thecvf.com/content_cvpr_2016/html/Alahi_Social_LSTM_Human_CVPR_2016_paper.html</w:t>
      </w:r>
    </w:p>
    <w:p w14:paraId="2A833420">
      <w:pPr>
        <w:spacing w:after="100" w:line="324" w:lineRule="auto"/>
        <w:jc w:val="left"/>
      </w:pPr>
      <w:r>
        <w:rPr>
          <w:rFonts w:ascii="微软雅黑" w:hAnsi="微软雅黑" w:eastAsia="微软雅黑"/>
          <w:b w:val="0"/>
          <w:color w:val="222222"/>
          <w:sz w:val="21"/>
        </w:rPr>
        <w:t>[4] Salzmann, T., Ivanovic, B., Chakravarty, P., and Pavone, M. Trajectron++: Dynamically-Feasible Trajectory Forecasting With Heterogeneous Data. ECCV 2020 / arXiv:2001.03093. https://arxiv.org/abs/2001.03093</w:t>
      </w:r>
    </w:p>
    <w:p w14:paraId="5EE4EDF0">
      <w:pPr>
        <w:spacing w:after="100" w:line="324" w:lineRule="auto"/>
        <w:jc w:val="left"/>
      </w:pPr>
      <w:r>
        <w:rPr>
          <w:rFonts w:ascii="微软雅黑" w:hAnsi="微软雅黑" w:eastAsia="微软雅黑"/>
          <w:b w:val="0"/>
          <w:color w:val="222222"/>
          <w:sz w:val="21"/>
        </w:rPr>
        <w:t>[5] Vaswani, A., Shazeer, N., Parmar, N., Uszkoreit, J., Jones, L., Gomez, A. N., Kaiser, L., and Polosukhin, I. Attention Is All You Need. NeurIPS 2017. https://arxiv.org/abs/1706.03762</w:t>
      </w:r>
    </w:p>
    <w:p w14:paraId="14F19A14">
      <w:pPr>
        <w:spacing w:after="100" w:line="324" w:lineRule="auto"/>
        <w:jc w:val="left"/>
      </w:pPr>
      <w:r>
        <w:rPr>
          <w:rFonts w:ascii="微软雅黑" w:hAnsi="微软雅黑" w:eastAsia="微软雅黑"/>
          <w:b w:val="0"/>
          <w:color w:val="222222"/>
          <w:sz w:val="21"/>
        </w:rPr>
        <w:t>[6] Devlin, J., Chang, M.-W., Lee, K., and Toutanova, K. BERT: Pre-training of Deep Bidirectional Transformers for Language Understanding. NAACL 2019. https://arxiv.org/abs/1810.04805</w:t>
      </w:r>
    </w:p>
    <w:p w14:paraId="52A95702">
      <w:pPr>
        <w:spacing w:after="100" w:line="324" w:lineRule="auto"/>
        <w:jc w:val="left"/>
      </w:pPr>
      <w:r>
        <w:rPr>
          <w:rFonts w:ascii="微软雅黑" w:hAnsi="微软雅黑" w:eastAsia="微软雅黑"/>
          <w:b w:val="0"/>
          <w:color w:val="222222"/>
          <w:sz w:val="21"/>
        </w:rPr>
        <w:t>[7] Sanh, V., Debut, L., Chaumond, J., and Wolf, T. DistilBERT, a Distilled Version of BERT: Smaller, Faster, Cheaper and Lighter. arXiv:1910.01108. https://arxiv.org/abs/1910.01108</w:t>
      </w:r>
    </w:p>
    <w:p w14:paraId="52C08B8F">
      <w:pPr>
        <w:spacing w:after="100" w:line="324" w:lineRule="auto"/>
        <w:jc w:val="left"/>
      </w:pPr>
      <w:r>
        <w:rPr>
          <w:rFonts w:ascii="微软雅黑" w:hAnsi="微软雅黑" w:eastAsia="微软雅黑"/>
          <w:b w:val="0"/>
          <w:color w:val="222222"/>
          <w:sz w:val="21"/>
        </w:rPr>
        <w:t>[8] Bae, D., Kang, J., and Kim, J. Can Language Beat Numerical Regression? Language-Based Multimodal Trajectory Prediction. CVPR 2024. https://openaccess.thecvf.com/content/CVPR2024/html/Bae_Can_Language_Beat_Numerical_Regression_Language-Based_Multimodal_Trajectory_Prediction_CVPR_2024_paper.html</w:t>
      </w:r>
    </w:p>
    <w:p w14:paraId="5744B5CE">
      <w:pPr>
        <w:pStyle w:val="4"/>
        <w:spacing w:before="200" w:after="80"/>
      </w:pPr>
      <w:r>
        <w:rPr>
          <w:rFonts w:ascii="微软雅黑" w:hAnsi="微软雅黑" w:eastAsia="微软雅黑"/>
          <w:b/>
          <w:color w:val="1A5376"/>
          <w:sz w:val="26"/>
        </w:rPr>
        <w:t>附录 A：主要复现命令</w:t>
      </w:r>
      <w:bookmarkStart w:id="0" w:name="_GoBack"/>
      <w:bookmarkEnd w:id="0"/>
    </w:p>
    <w:tbl>
      <w:tblPr>
        <w:tblStyle w:val="32"/>
        <w:tblW w:w="0" w:type="auto"/>
        <w:tblInd w:w="0" w:type="dxa"/>
        <w:tblLayout w:type="autofit"/>
        <w:tblCellMar>
          <w:top w:w="0" w:type="dxa"/>
          <w:left w:w="108" w:type="dxa"/>
          <w:bottom w:w="0" w:type="dxa"/>
          <w:right w:w="108" w:type="dxa"/>
        </w:tblCellMar>
      </w:tblPr>
      <w:tblGrid>
        <w:gridCol w:w="9632"/>
      </w:tblGrid>
      <w:tr w14:paraId="692C9D07">
        <w:tblPrEx>
          <w:tblCellMar>
            <w:top w:w="0" w:type="dxa"/>
            <w:left w:w="108" w:type="dxa"/>
            <w:bottom w:w="0" w:type="dxa"/>
            <w:right w:w="108" w:type="dxa"/>
          </w:tblCellMar>
        </w:tblPrEx>
        <w:tc>
          <w:tcPr>
            <w:tcW w:w="9632" w:type="dxa"/>
            <w:shd w:val="clear" w:color="auto" w:fill="F3F6F9"/>
          </w:tcPr>
          <w:p w14:paraId="7C01167A">
            <w:pPr>
              <w:spacing w:line="276" w:lineRule="auto"/>
            </w:pPr>
            <w:r>
              <w:rPr>
                <w:rFonts w:ascii="Consolas" w:hAnsi="Consolas" w:eastAsia="Consolas"/>
                <w:b w:val="0"/>
                <w:color w:val="3C3C3C"/>
                <w:sz w:val="19"/>
              </w:rPr>
              <w:t>cd /d E:\workplace\doScenes\doScenes-main</w:t>
            </w:r>
            <w:r>
              <w:rPr>
                <w:rFonts w:ascii="Consolas" w:hAnsi="Consolas" w:eastAsia="Consolas"/>
                <w:b w:val="0"/>
                <w:color w:val="3C3C3C"/>
                <w:sz w:val="19"/>
              </w:rPr>
              <w:br w:type="textWrapping"/>
            </w:r>
            <w:r>
              <w:rPr>
                <w:rFonts w:ascii="Consolas" w:hAnsi="Consolas" w:eastAsia="Consolas"/>
                <w:b w:val="0"/>
                <w:color w:val="3C3C3C"/>
                <w:sz w:val="19"/>
              </w:rPr>
              <w:t>python -m doscenes train --config configs/default.json --progress --gpu-max-util 0.8 --gpu-poll-sec 0.5</w:t>
            </w:r>
            <w:r>
              <w:rPr>
                <w:rFonts w:ascii="Consolas" w:hAnsi="Consolas" w:eastAsia="Consolas"/>
                <w:b w:val="0"/>
                <w:color w:val="3C3C3C"/>
                <w:sz w:val="19"/>
              </w:rPr>
              <w:br w:type="textWrapping"/>
            </w:r>
            <w:r>
              <w:rPr>
                <w:rFonts w:ascii="Consolas" w:hAnsi="Consolas" w:eastAsia="Consolas"/>
                <w:b w:val="0"/>
                <w:color w:val="3C3C3C"/>
                <w:sz w:val="19"/>
              </w:rPr>
              <w:t>python -m doscenes language-report --config configs/default.json --checkpoint artifacts/checkpoints/baseline_best.pth --output-json artifacts/experiments/language_effect_report.json --output-csv artifacts/experiments/language_effect_samples.csv</w:t>
            </w:r>
            <w:r>
              <w:rPr>
                <w:rFonts w:ascii="Consolas" w:hAnsi="Consolas" w:eastAsia="Consolas"/>
                <w:b w:val="0"/>
                <w:color w:val="3C3C3C"/>
                <w:sz w:val="19"/>
              </w:rPr>
              <w:br w:type="textWrapping"/>
            </w:r>
            <w:r>
              <w:rPr>
                <w:rFonts w:ascii="Consolas" w:hAnsi="Consolas" w:eastAsia="Consolas"/>
                <w:b w:val="0"/>
                <w:color w:val="3C3C3C"/>
                <w:sz w:val="19"/>
              </w:rPr>
              <w:t>python -m doscenes benchmark --config configs/default.json --seeds 42,43,44 --progress --gpu-max-util 0.8 --gpu-poll-sec 0.5 --output artifacts/experiments/benchmark_report.json</w:t>
            </w:r>
            <w:r>
              <w:rPr>
                <w:rFonts w:ascii="Consolas" w:hAnsi="Consolas" w:eastAsia="Consolas"/>
                <w:b w:val="0"/>
                <w:color w:val="3C3C3C"/>
                <w:sz w:val="19"/>
              </w:rPr>
              <w:br w:type="textWrapping"/>
            </w:r>
            <w:r>
              <w:rPr>
                <w:rFonts w:ascii="Consolas" w:hAnsi="Consolas" w:eastAsia="Consolas"/>
                <w:b w:val="0"/>
                <w:color w:val="3C3C3C"/>
                <w:sz w:val="19"/>
              </w:rPr>
              <w:t>python -m doscenes export-submission --config configs/default.json --checkpoint artifacts/checkpoints/baseline_best.pth --output artifacts/submissions/submission.csv --progress</w:t>
            </w:r>
            <w:r>
              <w:rPr>
                <w:rFonts w:ascii="Consolas" w:hAnsi="Consolas" w:eastAsia="Consolas"/>
                <w:b w:val="0"/>
                <w:color w:val="3C3C3C"/>
                <w:sz w:val="19"/>
              </w:rPr>
              <w:br w:type="textWrapping"/>
            </w:r>
            <w:r>
              <w:rPr>
                <w:rFonts w:ascii="Consolas" w:hAnsi="Consolas" w:eastAsia="Consolas"/>
                <w:b w:val="0"/>
                <w:color w:val="3C3C3C"/>
                <w:sz w:val="19"/>
              </w:rPr>
              <w:t>python -m doscenes precheck-submission --submission artifacts/submissions/submission.csv --expected-steps 12 --output artifacts/experiments/submission_precheck_report.json</w:t>
            </w:r>
          </w:p>
        </w:tc>
      </w:tr>
    </w:tbl>
    <w:p w14:paraId="4FA7258C"/>
    <w:sectPr>
      <w:pgSz w:w="12240" w:h="15840"/>
      <w:pgMar w:top="1247" w:right="1247"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A4132B"/>
    <w:rsid w:val="473E54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color w:val="222222"/>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F335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A5376"/>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D3E50"/>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微软雅黑" w:hAnsi="微软雅黑" w:eastAsia="微软雅黑"/>
      <w:color w:val="222222"/>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color w:val="222222"/>
      <w:sz w:val="21"/>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5C6570"/>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F3359"/>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6444</Words>
  <Characters>11425</Characters>
  <Lines>0</Lines>
  <Paragraphs>0</Paragraphs>
  <TotalTime>2</TotalTime>
  <ScaleCrop>false</ScaleCrop>
  <LinksUpToDate>false</LinksUpToDate>
  <CharactersWithSpaces>12155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cp:lastModifiedBy>
  <dcterms:modified xsi:type="dcterms:W3CDTF">2026-05-09T07:33:36Z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eyJoZGlkIjoiM2U5N2ZkY2RlYzc5ZDFiYWJmZTAyZTI4ODBlNjE3NTMiLCJ1c2VySWQiOiIxMzAxOTQ4NDI2In0=</vt:lpwstr>
  </property>
  <property fmtid="{D5CDD505-2E9C-101B-9397-08002B2CF9AE}" pid="3" name="KSOProductBuildVer">
    <vt:lpwstr>2052-12.1.0.25865</vt:lpwstr>
  </property>
  <property fmtid="{D5CDD505-2E9C-101B-9397-08002B2CF9AE}" pid="4" name="ICV">
    <vt:lpwstr>53055962BCFC415E9765D699EA5D5E08_12</vt:lpwstr>
  </property>
</Properties>
</file>